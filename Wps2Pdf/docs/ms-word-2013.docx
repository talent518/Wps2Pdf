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tbl>
      <w:tblPr>
        <w:tblpPr w:leftFromText="180" w:rightFromText="180" w:vertAnchor="page" w:horzAnchor="page" w:tblpX="1432" w:tblpY="11423"/>
        <w:tblOverlap w:val="never"/>
        <w:tblW w:w="0" w:type="auto"/>
        <w:tblBorders>
          <w:insideH w:val="single" w:sz="4" w:space="0" w:color="auto"/>
          <w:insideV w:val="single" w:sz="4" w:space="0" w:color="auto"/>
        </w:tblBorders>
        <w:tblLayout w:type="fixed"/>
        <w:tblLook w:val="0000" w:firstRow="0" w:lastRow="0" w:firstColumn="0" w:lastColumn="0" w:noHBand="0" w:noVBand="0"/>
      </w:tblPr>
      <w:tblGrid>
        <w:gridCol w:w="6860"/>
      </w:tblGrid>
      <w:tr w:rsidR="004921D0" w:rsidRPr="008F1227">
        <w:trPr>
          <w:trHeight w:val="2400"/>
        </w:trPr>
        <w:tc>
          <w:tcPr>
            <w:tcW w:w="6860" w:type="dxa"/>
            <w:tcBorders>
              <w:tl2br w:val="nil"/>
              <w:tr2bl w:val="nil"/>
            </w:tcBorders>
          </w:tcPr>
          <w:p w:rsidR="004921D0" w:rsidRDefault="004921D0">
            <w:pPr>
              <w:outlineLvl w:val="0"/>
              <w:rPr>
                <w:rFonts w:hint="eastAsia"/>
                <w:b/>
                <w:bCs/>
                <w:sz w:val="44"/>
                <w:szCs w:val="44"/>
              </w:rPr>
            </w:pPr>
            <w:bookmarkStart w:id="0" w:name="_Toc355871467"/>
            <w:bookmarkStart w:id="1" w:name="_GoBack"/>
            <w:bookmarkEnd w:id="1"/>
            <w:r>
              <w:rPr>
                <w:rFonts w:hint="eastAsia"/>
                <w:b/>
                <w:bCs/>
                <w:sz w:val="44"/>
                <w:szCs w:val="44"/>
              </w:rPr>
              <w:t>PHP</w:t>
            </w:r>
            <w:r>
              <w:rPr>
                <w:rFonts w:hint="eastAsia"/>
                <w:b/>
                <w:bCs/>
                <w:sz w:val="44"/>
                <w:szCs w:val="44"/>
              </w:rPr>
              <w:t>语言和</w:t>
            </w:r>
            <w:r>
              <w:rPr>
                <w:rFonts w:hint="eastAsia"/>
                <w:b/>
                <w:bCs/>
                <w:sz w:val="44"/>
                <w:szCs w:val="44"/>
              </w:rPr>
              <w:t>Discuz!X3</w:t>
            </w:r>
            <w:r>
              <w:rPr>
                <w:rFonts w:hint="eastAsia"/>
                <w:b/>
                <w:bCs/>
                <w:sz w:val="44"/>
                <w:szCs w:val="44"/>
              </w:rPr>
              <w:t>入门教程</w:t>
            </w:r>
            <w:bookmarkEnd w:id="0"/>
          </w:p>
          <w:p w:rsidR="004921D0" w:rsidRDefault="004921D0">
            <w:pPr>
              <w:rPr>
                <w:rFonts w:hint="eastAsia"/>
              </w:rPr>
            </w:pPr>
            <w:r>
              <w:rPr>
                <w:rFonts w:hint="eastAsia"/>
              </w:rPr>
              <w:t>针对</w:t>
            </w:r>
            <w:r>
              <w:rPr>
                <w:rFonts w:hint="eastAsia"/>
              </w:rPr>
              <w:t>Java</w:t>
            </w:r>
            <w:r>
              <w:rPr>
                <w:rFonts w:hint="eastAsia"/>
              </w:rPr>
              <w:t>开发人员的</w:t>
            </w:r>
            <w:r>
              <w:rPr>
                <w:rFonts w:hint="eastAsia"/>
              </w:rPr>
              <w:t>PHP</w:t>
            </w:r>
            <w:r>
              <w:rPr>
                <w:rFonts w:hint="eastAsia"/>
              </w:rPr>
              <w:t>语言和</w:t>
            </w:r>
            <w:r>
              <w:rPr>
                <w:rFonts w:hint="eastAsia"/>
              </w:rPr>
              <w:t>Discuz!X3</w:t>
            </w:r>
            <w:r>
              <w:rPr>
                <w:rFonts w:hint="eastAsia"/>
              </w:rPr>
              <w:t>的模板、插件和二次开发的教程</w:t>
            </w:r>
            <w:r w:rsidR="00531C56">
              <w:rPr>
                <w:rFonts w:hint="eastAsia"/>
              </w:rPr>
              <w:t>。</w:t>
            </w:r>
          </w:p>
          <w:p w:rsidR="00531C56" w:rsidRDefault="00531C56">
            <w:pPr>
              <w:rPr>
                <w:rFonts w:hint="eastAsia"/>
              </w:rPr>
            </w:pPr>
            <w:r>
              <w:t>P</w:t>
            </w:r>
            <w:r>
              <w:rPr>
                <w:rFonts w:hint="eastAsia"/>
              </w:rPr>
              <w:t>hp</w:t>
            </w:r>
            <w:r>
              <w:rPr>
                <w:rFonts w:hint="eastAsia"/>
              </w:rPr>
              <w:t>只是简要介绍与</w:t>
            </w:r>
            <w:r>
              <w:rPr>
                <w:rFonts w:hint="eastAsia"/>
              </w:rPr>
              <w:t>Java</w:t>
            </w:r>
            <w:r>
              <w:rPr>
                <w:rFonts w:hint="eastAsia"/>
              </w:rPr>
              <w:t>不同的地方，详情请查看</w:t>
            </w:r>
            <w:r w:rsidR="00DB64BB">
              <w:rPr>
                <w:rFonts w:hint="eastAsia"/>
              </w:rPr>
              <w:t>php</w:t>
            </w:r>
            <w:r>
              <w:rPr>
                <w:rFonts w:hint="eastAsia"/>
              </w:rPr>
              <w:t>手册</w:t>
            </w:r>
            <w:r w:rsidR="008F1227">
              <w:rPr>
                <w:rFonts w:hint="eastAsia"/>
              </w:rPr>
              <w:t>。</w:t>
            </w:r>
          </w:p>
          <w:p w:rsidR="00DB2DF6" w:rsidRPr="00531C56" w:rsidRDefault="00DB2DF6" w:rsidP="009A333E">
            <w:pPr>
              <w:rPr>
                <w:rFonts w:hint="eastAsia"/>
              </w:rPr>
            </w:pPr>
            <w:r>
              <w:rPr>
                <w:rFonts w:hint="eastAsia"/>
              </w:rPr>
              <w:t>Discuz!X3</w:t>
            </w:r>
            <w:r>
              <w:rPr>
                <w:rFonts w:hint="eastAsia"/>
              </w:rPr>
              <w:t>同样只是简要介绍，详情查看源码或</w:t>
            </w:r>
            <w:r w:rsidR="00F325F1">
              <w:rPr>
                <w:rFonts w:hint="eastAsia"/>
              </w:rPr>
              <w:t>官方</w:t>
            </w:r>
            <w:r w:rsidR="00C45164">
              <w:rPr>
                <w:rFonts w:hint="eastAsia"/>
              </w:rPr>
              <w:t>论坛</w:t>
            </w:r>
            <w:r w:rsidR="0004611B">
              <w:rPr>
                <w:rFonts w:hint="eastAsia"/>
              </w:rPr>
              <w:t>。</w:t>
            </w:r>
          </w:p>
        </w:tc>
      </w:tr>
    </w:tbl>
    <w:p w:rsidR="004921D0" w:rsidRDefault="00A11C53">
      <w:r>
        <w:rPr>
          <w:noProof/>
        </w:rPr>
        <w:drawing>
          <wp:anchor distT="0" distB="0" distL="114300" distR="114300" simplePos="0" relativeHeight="251657728" behindDoc="1" locked="0" layoutInCell="1" allowOverlap="1">
            <wp:simplePos x="0" y="0"/>
            <wp:positionH relativeFrom="page">
              <wp:posOffset>47625</wp:posOffset>
            </wp:positionH>
            <wp:positionV relativeFrom="page">
              <wp:posOffset>28575</wp:posOffset>
            </wp:positionV>
            <wp:extent cx="7579995" cy="10722610"/>
            <wp:effectExtent l="0" t="0" r="1905" b="2540"/>
            <wp:wrapNone/>
            <wp:docPr id="2" name="图片 2" descr="未标题-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未标题-1副本"/>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79995" cy="10722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21D0" w:rsidRDefault="004921D0">
      <w:pPr>
        <w:pStyle w:val="10"/>
        <w:tabs>
          <w:tab w:val="right" w:leader="dot" w:pos="8306"/>
        </w:tabs>
        <w:jc w:val="center"/>
        <w:rPr>
          <w:rFonts w:hint="eastAsia"/>
        </w:rPr>
        <w:sectPr w:rsidR="004921D0">
          <w:pgSz w:w="11906" w:h="16838"/>
          <w:pgMar w:top="1440" w:right="1800" w:bottom="1440" w:left="1800" w:header="851" w:footer="992" w:gutter="0"/>
          <w:pgBorders>
            <w:top w:val="none" w:sz="0" w:space="1" w:color="auto"/>
            <w:left w:val="none" w:sz="0" w:space="4" w:color="auto"/>
            <w:bottom w:val="none" w:sz="0" w:space="1" w:color="auto"/>
            <w:right w:val="none" w:sz="0" w:space="4" w:color="auto"/>
          </w:pgBorders>
          <w:cols w:space="720"/>
          <w:docGrid w:type="lines" w:linePitch="312"/>
        </w:sectPr>
      </w:pPr>
    </w:p>
    <w:p w:rsidR="004921D0" w:rsidRDefault="004921D0">
      <w:pPr>
        <w:pStyle w:val="10"/>
        <w:tabs>
          <w:tab w:val="right" w:leader="dot" w:pos="8306"/>
        </w:tabs>
        <w:jc w:val="center"/>
        <w:outlineLvl w:val="0"/>
        <w:rPr>
          <w:rFonts w:hint="eastAsia"/>
          <w:b/>
          <w:bCs/>
        </w:rPr>
      </w:pPr>
      <w:bookmarkStart w:id="2" w:name="_Toc355871468"/>
      <w:r>
        <w:rPr>
          <w:rFonts w:hint="eastAsia"/>
          <w:b/>
          <w:bCs/>
        </w:rPr>
        <w:lastRenderedPageBreak/>
        <w:t>目录</w:t>
      </w:r>
      <w:bookmarkEnd w:id="2"/>
    </w:p>
    <w:p w:rsidR="003D3F10" w:rsidRDefault="004921D0">
      <w:pPr>
        <w:pStyle w:val="10"/>
        <w:tabs>
          <w:tab w:val="right" w:leader="dot" w:pos="8296"/>
        </w:tabs>
        <w:rPr>
          <w:rFonts w:ascii="Calibri" w:hAnsi="Calibri"/>
          <w:noProof/>
          <w:sz w:val="21"/>
          <w:szCs w:val="22"/>
        </w:rPr>
      </w:pPr>
      <w:r>
        <w:rPr>
          <w:rFonts w:hint="eastAsia"/>
        </w:rPr>
        <w:fldChar w:fldCharType="begin"/>
      </w:r>
      <w:r>
        <w:rPr>
          <w:rFonts w:hint="eastAsia"/>
        </w:rPr>
        <w:instrText xml:space="preserve">TOC \o "1-3" \t "" \h  \z  \u </w:instrText>
      </w:r>
      <w:r>
        <w:rPr>
          <w:rFonts w:hint="eastAsia"/>
        </w:rPr>
        <w:fldChar w:fldCharType="separate"/>
      </w:r>
      <w:hyperlink w:anchor="_Toc355871467" w:history="1">
        <w:r w:rsidR="003D3F10" w:rsidRPr="00763F30">
          <w:rPr>
            <w:rStyle w:val="a7"/>
            <w:b/>
            <w:bCs/>
            <w:noProof/>
          </w:rPr>
          <w:t>PHP</w:t>
        </w:r>
        <w:r w:rsidR="003D3F10" w:rsidRPr="00763F30">
          <w:rPr>
            <w:rStyle w:val="a7"/>
            <w:rFonts w:hint="eastAsia"/>
            <w:b/>
            <w:bCs/>
            <w:noProof/>
          </w:rPr>
          <w:t>语言和</w:t>
        </w:r>
        <w:r w:rsidR="003D3F10" w:rsidRPr="00763F30">
          <w:rPr>
            <w:rStyle w:val="a7"/>
            <w:b/>
            <w:bCs/>
            <w:noProof/>
          </w:rPr>
          <w:t>Discuz!X3</w:t>
        </w:r>
        <w:r w:rsidR="003D3F10" w:rsidRPr="00763F30">
          <w:rPr>
            <w:rStyle w:val="a7"/>
            <w:rFonts w:hint="eastAsia"/>
            <w:b/>
            <w:bCs/>
            <w:noProof/>
          </w:rPr>
          <w:t>入门教程</w:t>
        </w:r>
        <w:r w:rsidR="003D3F10">
          <w:rPr>
            <w:noProof/>
            <w:webHidden/>
          </w:rPr>
          <w:tab/>
        </w:r>
        <w:r w:rsidR="003D3F10">
          <w:rPr>
            <w:noProof/>
            <w:webHidden/>
          </w:rPr>
          <w:fldChar w:fldCharType="begin"/>
        </w:r>
        <w:r w:rsidR="003D3F10">
          <w:rPr>
            <w:noProof/>
            <w:webHidden/>
          </w:rPr>
          <w:instrText xml:space="preserve"> PAGEREF _Toc355871467 \h </w:instrText>
        </w:r>
        <w:r w:rsidR="003D3F10">
          <w:rPr>
            <w:noProof/>
            <w:webHidden/>
          </w:rPr>
        </w:r>
        <w:r w:rsidR="003D3F10">
          <w:rPr>
            <w:noProof/>
            <w:webHidden/>
          </w:rPr>
          <w:fldChar w:fldCharType="separate"/>
        </w:r>
        <w:r w:rsidR="003D3F10">
          <w:rPr>
            <w:noProof/>
            <w:webHidden/>
          </w:rPr>
          <w:t>1</w:t>
        </w:r>
        <w:r w:rsidR="003D3F10">
          <w:rPr>
            <w:noProof/>
            <w:webHidden/>
          </w:rPr>
          <w:fldChar w:fldCharType="end"/>
        </w:r>
      </w:hyperlink>
    </w:p>
    <w:p w:rsidR="003D3F10" w:rsidRDefault="003D3F10">
      <w:pPr>
        <w:pStyle w:val="10"/>
        <w:tabs>
          <w:tab w:val="right" w:leader="dot" w:pos="8296"/>
        </w:tabs>
        <w:rPr>
          <w:rFonts w:ascii="Calibri" w:hAnsi="Calibri"/>
          <w:noProof/>
          <w:sz w:val="21"/>
          <w:szCs w:val="22"/>
        </w:rPr>
      </w:pPr>
      <w:hyperlink w:anchor="_Toc355871468" w:history="1">
        <w:r w:rsidRPr="00763F30">
          <w:rPr>
            <w:rStyle w:val="a7"/>
            <w:rFonts w:hint="eastAsia"/>
            <w:b/>
            <w:bCs/>
            <w:noProof/>
          </w:rPr>
          <w:t>目录</w:t>
        </w:r>
        <w:r>
          <w:rPr>
            <w:noProof/>
            <w:webHidden/>
          </w:rPr>
          <w:tab/>
        </w:r>
        <w:r>
          <w:rPr>
            <w:noProof/>
            <w:webHidden/>
          </w:rPr>
          <w:fldChar w:fldCharType="begin"/>
        </w:r>
        <w:r>
          <w:rPr>
            <w:noProof/>
            <w:webHidden/>
          </w:rPr>
          <w:instrText xml:space="preserve"> PAGEREF _Toc355871468 \h </w:instrText>
        </w:r>
        <w:r>
          <w:rPr>
            <w:noProof/>
            <w:webHidden/>
          </w:rPr>
        </w:r>
        <w:r>
          <w:rPr>
            <w:noProof/>
            <w:webHidden/>
          </w:rPr>
          <w:fldChar w:fldCharType="separate"/>
        </w:r>
        <w:r>
          <w:rPr>
            <w:noProof/>
            <w:webHidden/>
          </w:rPr>
          <w:t>2</w:t>
        </w:r>
        <w:r>
          <w:rPr>
            <w:noProof/>
            <w:webHidden/>
          </w:rPr>
          <w:fldChar w:fldCharType="end"/>
        </w:r>
      </w:hyperlink>
    </w:p>
    <w:p w:rsidR="003D3F10" w:rsidRDefault="003D3F10">
      <w:pPr>
        <w:pStyle w:val="10"/>
        <w:tabs>
          <w:tab w:val="right" w:leader="dot" w:pos="8296"/>
        </w:tabs>
        <w:rPr>
          <w:rFonts w:ascii="Calibri" w:hAnsi="Calibri"/>
          <w:noProof/>
          <w:sz w:val="21"/>
          <w:szCs w:val="22"/>
        </w:rPr>
      </w:pPr>
      <w:hyperlink w:anchor="_Toc355871469" w:history="1">
        <w:r w:rsidRPr="00763F30">
          <w:rPr>
            <w:rStyle w:val="a7"/>
            <w:rFonts w:hint="eastAsia"/>
            <w:b/>
            <w:bCs/>
            <w:noProof/>
          </w:rPr>
          <w:t>第一节</w:t>
        </w:r>
        <w:r w:rsidRPr="00763F30">
          <w:rPr>
            <w:rStyle w:val="a7"/>
            <w:rFonts w:hint="eastAsia"/>
            <w:b/>
            <w:bCs/>
            <w:noProof/>
          </w:rPr>
          <w:t xml:space="preserve"> </w:t>
        </w:r>
        <w:r w:rsidRPr="00763F30">
          <w:rPr>
            <w:rStyle w:val="a7"/>
            <w:rFonts w:hint="eastAsia"/>
            <w:b/>
            <w:bCs/>
            <w:noProof/>
          </w:rPr>
          <w:t>、</w:t>
        </w:r>
        <w:r w:rsidRPr="00763F30">
          <w:rPr>
            <w:rStyle w:val="a7"/>
            <w:b/>
            <w:bCs/>
            <w:noProof/>
          </w:rPr>
          <w:t>Php</w:t>
        </w:r>
        <w:r w:rsidRPr="00763F30">
          <w:rPr>
            <w:rStyle w:val="a7"/>
            <w:rFonts w:hint="eastAsia"/>
            <w:b/>
            <w:bCs/>
            <w:noProof/>
          </w:rPr>
          <w:t>与</w:t>
        </w:r>
        <w:r w:rsidRPr="00763F30">
          <w:rPr>
            <w:rStyle w:val="a7"/>
            <w:b/>
            <w:bCs/>
            <w:noProof/>
          </w:rPr>
          <w:t>Java</w:t>
        </w:r>
        <w:r w:rsidRPr="00763F30">
          <w:rPr>
            <w:rStyle w:val="a7"/>
            <w:rFonts w:hint="eastAsia"/>
            <w:b/>
            <w:bCs/>
            <w:noProof/>
          </w:rPr>
          <w:t>语法不同之处</w:t>
        </w:r>
        <w:r>
          <w:rPr>
            <w:noProof/>
            <w:webHidden/>
          </w:rPr>
          <w:tab/>
        </w:r>
        <w:r>
          <w:rPr>
            <w:noProof/>
            <w:webHidden/>
          </w:rPr>
          <w:fldChar w:fldCharType="begin"/>
        </w:r>
        <w:r>
          <w:rPr>
            <w:noProof/>
            <w:webHidden/>
          </w:rPr>
          <w:instrText xml:space="preserve"> PAGEREF _Toc355871469 \h </w:instrText>
        </w:r>
        <w:r>
          <w:rPr>
            <w:noProof/>
            <w:webHidden/>
          </w:rPr>
        </w:r>
        <w:r>
          <w:rPr>
            <w:noProof/>
            <w:webHidden/>
          </w:rPr>
          <w:fldChar w:fldCharType="separate"/>
        </w:r>
        <w:r>
          <w:rPr>
            <w:noProof/>
            <w:webHidden/>
          </w:rPr>
          <w:t>3</w:t>
        </w:r>
        <w:r>
          <w:rPr>
            <w:noProof/>
            <w:webHidden/>
          </w:rPr>
          <w:fldChar w:fldCharType="end"/>
        </w:r>
      </w:hyperlink>
    </w:p>
    <w:p w:rsidR="003D3F10" w:rsidRDefault="003D3F10" w:rsidP="003D3F10">
      <w:pPr>
        <w:pStyle w:val="20"/>
        <w:tabs>
          <w:tab w:val="right" w:leader="dot" w:pos="8296"/>
        </w:tabs>
        <w:ind w:left="480"/>
        <w:rPr>
          <w:rFonts w:ascii="Calibri" w:hAnsi="Calibri"/>
          <w:noProof/>
          <w:sz w:val="21"/>
          <w:szCs w:val="22"/>
        </w:rPr>
      </w:pPr>
      <w:hyperlink w:anchor="_Toc355871470" w:history="1">
        <w:r w:rsidRPr="00763F30">
          <w:rPr>
            <w:rStyle w:val="a7"/>
            <w:b/>
            <w:bCs/>
            <w:noProof/>
          </w:rPr>
          <w:t>1.php</w:t>
        </w:r>
        <w:r w:rsidRPr="00763F30">
          <w:rPr>
            <w:rStyle w:val="a7"/>
            <w:rFonts w:hint="eastAsia"/>
            <w:b/>
            <w:bCs/>
            <w:noProof/>
          </w:rPr>
          <w:t>标记</w:t>
        </w:r>
        <w:r w:rsidRPr="00763F30">
          <w:rPr>
            <w:rStyle w:val="a7"/>
            <w:b/>
            <w:bCs/>
            <w:noProof/>
          </w:rPr>
          <w:t>(</w:t>
        </w:r>
        <w:r w:rsidRPr="00763F30">
          <w:rPr>
            <w:rStyle w:val="a7"/>
            <w:rFonts w:hint="eastAsia"/>
            <w:b/>
            <w:bCs/>
            <w:noProof/>
          </w:rPr>
          <w:t>从</w:t>
        </w:r>
        <w:r w:rsidRPr="00763F30">
          <w:rPr>
            <w:rStyle w:val="a7"/>
            <w:b/>
            <w:bCs/>
            <w:noProof/>
          </w:rPr>
          <w:t>HTML</w:t>
        </w:r>
        <w:r w:rsidRPr="00763F30">
          <w:rPr>
            <w:rStyle w:val="a7"/>
            <w:rFonts w:hint="eastAsia"/>
            <w:b/>
            <w:bCs/>
            <w:noProof/>
          </w:rPr>
          <w:t>中分离</w:t>
        </w:r>
        <w:r w:rsidRPr="00763F30">
          <w:rPr>
            <w:rStyle w:val="a7"/>
            <w:b/>
            <w:bCs/>
            <w:noProof/>
          </w:rPr>
          <w:t>)</w:t>
        </w:r>
        <w:r>
          <w:rPr>
            <w:noProof/>
            <w:webHidden/>
          </w:rPr>
          <w:tab/>
        </w:r>
        <w:r>
          <w:rPr>
            <w:noProof/>
            <w:webHidden/>
          </w:rPr>
          <w:fldChar w:fldCharType="begin"/>
        </w:r>
        <w:r>
          <w:rPr>
            <w:noProof/>
            <w:webHidden/>
          </w:rPr>
          <w:instrText xml:space="preserve"> PAGEREF _Toc355871470 \h </w:instrText>
        </w:r>
        <w:r>
          <w:rPr>
            <w:noProof/>
            <w:webHidden/>
          </w:rPr>
        </w:r>
        <w:r>
          <w:rPr>
            <w:noProof/>
            <w:webHidden/>
          </w:rPr>
          <w:fldChar w:fldCharType="separate"/>
        </w:r>
        <w:r>
          <w:rPr>
            <w:noProof/>
            <w:webHidden/>
          </w:rPr>
          <w:t>3</w:t>
        </w:r>
        <w:r>
          <w:rPr>
            <w:noProof/>
            <w:webHidden/>
          </w:rPr>
          <w:fldChar w:fldCharType="end"/>
        </w:r>
      </w:hyperlink>
    </w:p>
    <w:p w:rsidR="003D3F10" w:rsidRDefault="003D3F10" w:rsidP="003D3F10">
      <w:pPr>
        <w:pStyle w:val="20"/>
        <w:tabs>
          <w:tab w:val="right" w:leader="dot" w:pos="8296"/>
        </w:tabs>
        <w:ind w:left="480"/>
        <w:rPr>
          <w:rFonts w:ascii="Calibri" w:hAnsi="Calibri"/>
          <w:noProof/>
          <w:sz w:val="21"/>
          <w:szCs w:val="22"/>
        </w:rPr>
      </w:pPr>
      <w:hyperlink w:anchor="_Toc355871471" w:history="1">
        <w:r w:rsidRPr="00763F30">
          <w:rPr>
            <w:rStyle w:val="a7"/>
            <w:b/>
            <w:bCs/>
            <w:noProof/>
          </w:rPr>
          <w:t>2.</w:t>
        </w:r>
        <w:r w:rsidRPr="00763F30">
          <w:rPr>
            <w:rStyle w:val="a7"/>
            <w:rFonts w:hint="eastAsia"/>
            <w:b/>
            <w:bCs/>
            <w:noProof/>
          </w:rPr>
          <w:t>变量的命名（变量名前必须加“</w:t>
        </w:r>
        <w:r w:rsidRPr="00763F30">
          <w:rPr>
            <w:rStyle w:val="a7"/>
            <w:b/>
            <w:bCs/>
            <w:noProof/>
          </w:rPr>
          <w:t>$</w:t>
        </w:r>
        <w:r w:rsidRPr="00763F30">
          <w:rPr>
            <w:rStyle w:val="a7"/>
            <w:rFonts w:hint="eastAsia"/>
            <w:b/>
            <w:bCs/>
            <w:noProof/>
          </w:rPr>
          <w:t>”）</w:t>
        </w:r>
        <w:r>
          <w:rPr>
            <w:noProof/>
            <w:webHidden/>
          </w:rPr>
          <w:tab/>
        </w:r>
        <w:r>
          <w:rPr>
            <w:noProof/>
            <w:webHidden/>
          </w:rPr>
          <w:fldChar w:fldCharType="begin"/>
        </w:r>
        <w:r>
          <w:rPr>
            <w:noProof/>
            <w:webHidden/>
          </w:rPr>
          <w:instrText xml:space="preserve"> PAGEREF _Toc355871471 \h </w:instrText>
        </w:r>
        <w:r>
          <w:rPr>
            <w:noProof/>
            <w:webHidden/>
          </w:rPr>
        </w:r>
        <w:r>
          <w:rPr>
            <w:noProof/>
            <w:webHidden/>
          </w:rPr>
          <w:fldChar w:fldCharType="separate"/>
        </w:r>
        <w:r>
          <w:rPr>
            <w:noProof/>
            <w:webHidden/>
          </w:rPr>
          <w:t>3</w:t>
        </w:r>
        <w:r>
          <w:rPr>
            <w:noProof/>
            <w:webHidden/>
          </w:rPr>
          <w:fldChar w:fldCharType="end"/>
        </w:r>
      </w:hyperlink>
    </w:p>
    <w:p w:rsidR="003D3F10" w:rsidRDefault="003D3F10" w:rsidP="003D3F10">
      <w:pPr>
        <w:pStyle w:val="20"/>
        <w:tabs>
          <w:tab w:val="right" w:leader="dot" w:pos="8296"/>
        </w:tabs>
        <w:ind w:left="480"/>
        <w:rPr>
          <w:rFonts w:ascii="Calibri" w:hAnsi="Calibri"/>
          <w:noProof/>
          <w:sz w:val="21"/>
          <w:szCs w:val="22"/>
        </w:rPr>
      </w:pPr>
      <w:hyperlink w:anchor="_Toc355871472" w:history="1">
        <w:r w:rsidRPr="00763F30">
          <w:rPr>
            <w:rStyle w:val="a7"/>
            <w:b/>
            <w:bCs/>
            <w:noProof/>
          </w:rPr>
          <w:t>3.</w:t>
        </w:r>
        <w:r w:rsidRPr="00763F30">
          <w:rPr>
            <w:rStyle w:val="a7"/>
            <w:rFonts w:hint="eastAsia"/>
            <w:b/>
            <w:bCs/>
            <w:noProof/>
          </w:rPr>
          <w:t>变量定义</w:t>
        </w:r>
        <w:r>
          <w:rPr>
            <w:noProof/>
            <w:webHidden/>
          </w:rPr>
          <w:tab/>
        </w:r>
        <w:r>
          <w:rPr>
            <w:noProof/>
            <w:webHidden/>
          </w:rPr>
          <w:fldChar w:fldCharType="begin"/>
        </w:r>
        <w:r>
          <w:rPr>
            <w:noProof/>
            <w:webHidden/>
          </w:rPr>
          <w:instrText xml:space="preserve"> PAGEREF _Toc355871472 \h </w:instrText>
        </w:r>
        <w:r>
          <w:rPr>
            <w:noProof/>
            <w:webHidden/>
          </w:rPr>
        </w:r>
        <w:r>
          <w:rPr>
            <w:noProof/>
            <w:webHidden/>
          </w:rPr>
          <w:fldChar w:fldCharType="separate"/>
        </w:r>
        <w:r>
          <w:rPr>
            <w:noProof/>
            <w:webHidden/>
          </w:rPr>
          <w:t>3</w:t>
        </w:r>
        <w:r>
          <w:rPr>
            <w:noProof/>
            <w:webHidden/>
          </w:rPr>
          <w:fldChar w:fldCharType="end"/>
        </w:r>
      </w:hyperlink>
    </w:p>
    <w:p w:rsidR="003D3F10" w:rsidRDefault="003D3F10" w:rsidP="003D3F10">
      <w:pPr>
        <w:pStyle w:val="20"/>
        <w:tabs>
          <w:tab w:val="right" w:leader="dot" w:pos="8296"/>
        </w:tabs>
        <w:ind w:left="480"/>
        <w:rPr>
          <w:rFonts w:ascii="Calibri" w:hAnsi="Calibri"/>
          <w:noProof/>
          <w:sz w:val="21"/>
          <w:szCs w:val="22"/>
        </w:rPr>
      </w:pPr>
      <w:hyperlink w:anchor="_Toc355871473" w:history="1">
        <w:r w:rsidRPr="00763F30">
          <w:rPr>
            <w:rStyle w:val="a7"/>
            <w:b/>
            <w:bCs/>
            <w:noProof/>
          </w:rPr>
          <w:t>4.</w:t>
        </w:r>
        <w:r w:rsidRPr="00763F30">
          <w:rPr>
            <w:rStyle w:val="a7"/>
            <w:rFonts w:hint="eastAsia"/>
            <w:b/>
            <w:bCs/>
            <w:noProof/>
          </w:rPr>
          <w:t>常量定义</w:t>
        </w:r>
        <w:r>
          <w:rPr>
            <w:noProof/>
            <w:webHidden/>
          </w:rPr>
          <w:tab/>
        </w:r>
        <w:r>
          <w:rPr>
            <w:noProof/>
            <w:webHidden/>
          </w:rPr>
          <w:fldChar w:fldCharType="begin"/>
        </w:r>
        <w:r>
          <w:rPr>
            <w:noProof/>
            <w:webHidden/>
          </w:rPr>
          <w:instrText xml:space="preserve"> PAGEREF _Toc355871473 \h </w:instrText>
        </w:r>
        <w:r>
          <w:rPr>
            <w:noProof/>
            <w:webHidden/>
          </w:rPr>
        </w:r>
        <w:r>
          <w:rPr>
            <w:noProof/>
            <w:webHidden/>
          </w:rPr>
          <w:fldChar w:fldCharType="separate"/>
        </w:r>
        <w:r>
          <w:rPr>
            <w:noProof/>
            <w:webHidden/>
          </w:rPr>
          <w:t>4</w:t>
        </w:r>
        <w:r>
          <w:rPr>
            <w:noProof/>
            <w:webHidden/>
          </w:rPr>
          <w:fldChar w:fldCharType="end"/>
        </w:r>
      </w:hyperlink>
    </w:p>
    <w:p w:rsidR="003D3F10" w:rsidRDefault="003D3F10" w:rsidP="003D3F10">
      <w:pPr>
        <w:pStyle w:val="20"/>
        <w:tabs>
          <w:tab w:val="right" w:leader="dot" w:pos="8296"/>
        </w:tabs>
        <w:ind w:left="480"/>
        <w:rPr>
          <w:rFonts w:ascii="Calibri" w:hAnsi="Calibri"/>
          <w:noProof/>
          <w:sz w:val="21"/>
          <w:szCs w:val="22"/>
        </w:rPr>
      </w:pPr>
      <w:hyperlink w:anchor="_Toc355871474" w:history="1">
        <w:r w:rsidRPr="00763F30">
          <w:rPr>
            <w:rStyle w:val="a7"/>
            <w:b/>
            <w:bCs/>
            <w:noProof/>
          </w:rPr>
          <w:t>5.</w:t>
        </w:r>
        <w:r w:rsidRPr="00763F30">
          <w:rPr>
            <w:rStyle w:val="a7"/>
            <w:rFonts w:hint="eastAsia"/>
            <w:b/>
            <w:bCs/>
            <w:noProof/>
          </w:rPr>
          <w:t>函数定义与调用</w:t>
        </w:r>
        <w:r>
          <w:rPr>
            <w:noProof/>
            <w:webHidden/>
          </w:rPr>
          <w:tab/>
        </w:r>
        <w:r>
          <w:rPr>
            <w:noProof/>
            <w:webHidden/>
          </w:rPr>
          <w:fldChar w:fldCharType="begin"/>
        </w:r>
        <w:r>
          <w:rPr>
            <w:noProof/>
            <w:webHidden/>
          </w:rPr>
          <w:instrText xml:space="preserve"> PAGEREF _Toc355871474 \h </w:instrText>
        </w:r>
        <w:r>
          <w:rPr>
            <w:noProof/>
            <w:webHidden/>
          </w:rPr>
        </w:r>
        <w:r>
          <w:rPr>
            <w:noProof/>
            <w:webHidden/>
          </w:rPr>
          <w:fldChar w:fldCharType="separate"/>
        </w:r>
        <w:r>
          <w:rPr>
            <w:noProof/>
            <w:webHidden/>
          </w:rPr>
          <w:t>4</w:t>
        </w:r>
        <w:r>
          <w:rPr>
            <w:noProof/>
            <w:webHidden/>
          </w:rPr>
          <w:fldChar w:fldCharType="end"/>
        </w:r>
      </w:hyperlink>
    </w:p>
    <w:p w:rsidR="003D3F10" w:rsidRDefault="003D3F10" w:rsidP="003D3F10">
      <w:pPr>
        <w:pStyle w:val="30"/>
        <w:tabs>
          <w:tab w:val="right" w:leader="dot" w:pos="8296"/>
        </w:tabs>
        <w:ind w:left="960"/>
        <w:rPr>
          <w:rFonts w:ascii="Calibri" w:hAnsi="Calibri"/>
          <w:noProof/>
          <w:sz w:val="21"/>
          <w:szCs w:val="22"/>
        </w:rPr>
      </w:pPr>
      <w:hyperlink w:anchor="_Toc355871475" w:history="1">
        <w:r w:rsidRPr="00763F30">
          <w:rPr>
            <w:rStyle w:val="a7"/>
            <w:b/>
            <w:noProof/>
          </w:rPr>
          <w:t>1.</w:t>
        </w:r>
        <w:r w:rsidRPr="00763F30">
          <w:rPr>
            <w:rStyle w:val="a7"/>
            <w:rFonts w:hint="eastAsia"/>
            <w:b/>
            <w:noProof/>
          </w:rPr>
          <w:t>展示函数用途的伪代码</w:t>
        </w:r>
        <w:r>
          <w:rPr>
            <w:noProof/>
            <w:webHidden/>
          </w:rPr>
          <w:tab/>
        </w:r>
        <w:r>
          <w:rPr>
            <w:noProof/>
            <w:webHidden/>
          </w:rPr>
          <w:fldChar w:fldCharType="begin"/>
        </w:r>
        <w:r>
          <w:rPr>
            <w:noProof/>
            <w:webHidden/>
          </w:rPr>
          <w:instrText xml:space="preserve"> PAGEREF _Toc355871475 \h </w:instrText>
        </w:r>
        <w:r>
          <w:rPr>
            <w:noProof/>
            <w:webHidden/>
          </w:rPr>
        </w:r>
        <w:r>
          <w:rPr>
            <w:noProof/>
            <w:webHidden/>
          </w:rPr>
          <w:fldChar w:fldCharType="separate"/>
        </w:r>
        <w:r>
          <w:rPr>
            <w:noProof/>
            <w:webHidden/>
          </w:rPr>
          <w:t>4</w:t>
        </w:r>
        <w:r>
          <w:rPr>
            <w:noProof/>
            <w:webHidden/>
          </w:rPr>
          <w:fldChar w:fldCharType="end"/>
        </w:r>
      </w:hyperlink>
    </w:p>
    <w:p w:rsidR="003D3F10" w:rsidRDefault="003D3F10" w:rsidP="003D3F10">
      <w:pPr>
        <w:pStyle w:val="30"/>
        <w:tabs>
          <w:tab w:val="right" w:leader="dot" w:pos="8296"/>
        </w:tabs>
        <w:ind w:left="960"/>
        <w:rPr>
          <w:rFonts w:ascii="Calibri" w:hAnsi="Calibri"/>
          <w:noProof/>
          <w:sz w:val="21"/>
          <w:szCs w:val="22"/>
        </w:rPr>
      </w:pPr>
      <w:hyperlink w:anchor="_Toc355871476" w:history="1">
        <w:r w:rsidRPr="00763F30">
          <w:rPr>
            <w:rStyle w:val="a7"/>
            <w:b/>
            <w:noProof/>
          </w:rPr>
          <w:t>2.</w:t>
        </w:r>
        <w:r w:rsidRPr="00763F30">
          <w:rPr>
            <w:rStyle w:val="a7"/>
            <w:rFonts w:hint="eastAsia"/>
            <w:b/>
            <w:noProof/>
          </w:rPr>
          <w:t>条件函数</w:t>
        </w:r>
        <w:r w:rsidRPr="00763F30">
          <w:rPr>
            <w:rStyle w:val="a7"/>
            <w:b/>
            <w:noProof/>
          </w:rPr>
          <w:t>(Conditional functions)</w:t>
        </w:r>
        <w:r>
          <w:rPr>
            <w:noProof/>
            <w:webHidden/>
          </w:rPr>
          <w:tab/>
        </w:r>
        <w:r>
          <w:rPr>
            <w:noProof/>
            <w:webHidden/>
          </w:rPr>
          <w:fldChar w:fldCharType="begin"/>
        </w:r>
        <w:r>
          <w:rPr>
            <w:noProof/>
            <w:webHidden/>
          </w:rPr>
          <w:instrText xml:space="preserve"> PAGEREF _Toc355871476 \h </w:instrText>
        </w:r>
        <w:r>
          <w:rPr>
            <w:noProof/>
            <w:webHidden/>
          </w:rPr>
        </w:r>
        <w:r>
          <w:rPr>
            <w:noProof/>
            <w:webHidden/>
          </w:rPr>
          <w:fldChar w:fldCharType="separate"/>
        </w:r>
        <w:r>
          <w:rPr>
            <w:noProof/>
            <w:webHidden/>
          </w:rPr>
          <w:t>4</w:t>
        </w:r>
        <w:r>
          <w:rPr>
            <w:noProof/>
            <w:webHidden/>
          </w:rPr>
          <w:fldChar w:fldCharType="end"/>
        </w:r>
      </w:hyperlink>
    </w:p>
    <w:p w:rsidR="003D3F10" w:rsidRDefault="003D3F10" w:rsidP="003D3F10">
      <w:pPr>
        <w:pStyle w:val="30"/>
        <w:tabs>
          <w:tab w:val="right" w:leader="dot" w:pos="8296"/>
        </w:tabs>
        <w:ind w:left="960"/>
        <w:rPr>
          <w:rFonts w:ascii="Calibri" w:hAnsi="Calibri"/>
          <w:noProof/>
          <w:sz w:val="21"/>
          <w:szCs w:val="22"/>
        </w:rPr>
      </w:pPr>
      <w:hyperlink w:anchor="_Toc355871477" w:history="1">
        <w:r w:rsidRPr="00763F30">
          <w:rPr>
            <w:rStyle w:val="a7"/>
            <w:b/>
            <w:noProof/>
          </w:rPr>
          <w:t>3.</w:t>
        </w:r>
        <w:r w:rsidRPr="00763F30">
          <w:rPr>
            <w:rStyle w:val="a7"/>
            <w:rFonts w:hint="eastAsia"/>
            <w:b/>
            <w:noProof/>
          </w:rPr>
          <w:t>函数中的函数</w:t>
        </w:r>
        <w:r>
          <w:rPr>
            <w:noProof/>
            <w:webHidden/>
          </w:rPr>
          <w:tab/>
        </w:r>
        <w:r>
          <w:rPr>
            <w:noProof/>
            <w:webHidden/>
          </w:rPr>
          <w:fldChar w:fldCharType="begin"/>
        </w:r>
        <w:r>
          <w:rPr>
            <w:noProof/>
            <w:webHidden/>
          </w:rPr>
          <w:instrText xml:space="preserve"> PAGEREF _Toc355871477 \h </w:instrText>
        </w:r>
        <w:r>
          <w:rPr>
            <w:noProof/>
            <w:webHidden/>
          </w:rPr>
        </w:r>
        <w:r>
          <w:rPr>
            <w:noProof/>
            <w:webHidden/>
          </w:rPr>
          <w:fldChar w:fldCharType="separate"/>
        </w:r>
        <w:r>
          <w:rPr>
            <w:noProof/>
            <w:webHidden/>
          </w:rPr>
          <w:t>5</w:t>
        </w:r>
        <w:r>
          <w:rPr>
            <w:noProof/>
            <w:webHidden/>
          </w:rPr>
          <w:fldChar w:fldCharType="end"/>
        </w:r>
      </w:hyperlink>
    </w:p>
    <w:p w:rsidR="003D3F10" w:rsidRDefault="003D3F10" w:rsidP="003D3F10">
      <w:pPr>
        <w:pStyle w:val="30"/>
        <w:tabs>
          <w:tab w:val="right" w:leader="dot" w:pos="8296"/>
        </w:tabs>
        <w:ind w:left="960"/>
        <w:rPr>
          <w:rFonts w:ascii="Calibri" w:hAnsi="Calibri"/>
          <w:noProof/>
          <w:sz w:val="21"/>
          <w:szCs w:val="22"/>
        </w:rPr>
      </w:pPr>
      <w:hyperlink w:anchor="_Toc355871478" w:history="1">
        <w:r w:rsidRPr="00763F30">
          <w:rPr>
            <w:rStyle w:val="a7"/>
            <w:b/>
            <w:noProof/>
          </w:rPr>
          <w:t>4.</w:t>
        </w:r>
        <w:r w:rsidRPr="00763F30">
          <w:rPr>
            <w:rStyle w:val="a7"/>
            <w:rFonts w:hint="eastAsia"/>
            <w:b/>
            <w:noProof/>
          </w:rPr>
          <w:t>递归函数</w:t>
        </w:r>
        <w:r>
          <w:rPr>
            <w:noProof/>
            <w:webHidden/>
          </w:rPr>
          <w:tab/>
        </w:r>
        <w:r>
          <w:rPr>
            <w:noProof/>
            <w:webHidden/>
          </w:rPr>
          <w:fldChar w:fldCharType="begin"/>
        </w:r>
        <w:r>
          <w:rPr>
            <w:noProof/>
            <w:webHidden/>
          </w:rPr>
          <w:instrText xml:space="preserve"> PAGEREF _Toc355871478 \h </w:instrText>
        </w:r>
        <w:r>
          <w:rPr>
            <w:noProof/>
            <w:webHidden/>
          </w:rPr>
        </w:r>
        <w:r>
          <w:rPr>
            <w:noProof/>
            <w:webHidden/>
          </w:rPr>
          <w:fldChar w:fldCharType="separate"/>
        </w:r>
        <w:r>
          <w:rPr>
            <w:noProof/>
            <w:webHidden/>
          </w:rPr>
          <w:t>5</w:t>
        </w:r>
        <w:r>
          <w:rPr>
            <w:noProof/>
            <w:webHidden/>
          </w:rPr>
          <w:fldChar w:fldCharType="end"/>
        </w:r>
      </w:hyperlink>
    </w:p>
    <w:p w:rsidR="003D3F10" w:rsidRDefault="003D3F10" w:rsidP="003D3F10">
      <w:pPr>
        <w:pStyle w:val="30"/>
        <w:tabs>
          <w:tab w:val="right" w:leader="dot" w:pos="8296"/>
        </w:tabs>
        <w:ind w:left="960"/>
        <w:rPr>
          <w:rFonts w:ascii="Calibri" w:hAnsi="Calibri"/>
          <w:noProof/>
          <w:sz w:val="21"/>
          <w:szCs w:val="22"/>
        </w:rPr>
      </w:pPr>
      <w:hyperlink w:anchor="_Toc355871479" w:history="1">
        <w:r w:rsidRPr="00763F30">
          <w:rPr>
            <w:rStyle w:val="a7"/>
            <w:b/>
            <w:bCs/>
            <w:noProof/>
          </w:rPr>
          <w:t>5.</w:t>
        </w:r>
        <w:r w:rsidRPr="00763F30">
          <w:rPr>
            <w:rStyle w:val="a7"/>
            <w:rFonts w:hint="eastAsia"/>
            <w:b/>
            <w:bCs/>
            <w:noProof/>
          </w:rPr>
          <w:t>函数的动态调用的两种方式</w:t>
        </w:r>
        <w:r>
          <w:rPr>
            <w:noProof/>
            <w:webHidden/>
          </w:rPr>
          <w:tab/>
        </w:r>
        <w:r>
          <w:rPr>
            <w:noProof/>
            <w:webHidden/>
          </w:rPr>
          <w:fldChar w:fldCharType="begin"/>
        </w:r>
        <w:r>
          <w:rPr>
            <w:noProof/>
            <w:webHidden/>
          </w:rPr>
          <w:instrText xml:space="preserve"> PAGEREF _Toc355871479 \h </w:instrText>
        </w:r>
        <w:r>
          <w:rPr>
            <w:noProof/>
            <w:webHidden/>
          </w:rPr>
        </w:r>
        <w:r>
          <w:rPr>
            <w:noProof/>
            <w:webHidden/>
          </w:rPr>
          <w:fldChar w:fldCharType="separate"/>
        </w:r>
        <w:r>
          <w:rPr>
            <w:noProof/>
            <w:webHidden/>
          </w:rPr>
          <w:t>5</w:t>
        </w:r>
        <w:r>
          <w:rPr>
            <w:noProof/>
            <w:webHidden/>
          </w:rPr>
          <w:fldChar w:fldCharType="end"/>
        </w:r>
      </w:hyperlink>
    </w:p>
    <w:p w:rsidR="003D3F10" w:rsidRDefault="003D3F10" w:rsidP="003D3F10">
      <w:pPr>
        <w:pStyle w:val="20"/>
        <w:tabs>
          <w:tab w:val="right" w:leader="dot" w:pos="8296"/>
        </w:tabs>
        <w:ind w:left="480"/>
        <w:rPr>
          <w:rFonts w:ascii="Calibri" w:hAnsi="Calibri"/>
          <w:noProof/>
          <w:sz w:val="21"/>
          <w:szCs w:val="22"/>
        </w:rPr>
      </w:pPr>
      <w:hyperlink w:anchor="_Toc355871480" w:history="1">
        <w:r w:rsidRPr="00763F30">
          <w:rPr>
            <w:rStyle w:val="a7"/>
            <w:b/>
            <w:bCs/>
            <w:noProof/>
          </w:rPr>
          <w:t>6.</w:t>
        </w:r>
        <w:r w:rsidRPr="00763F30">
          <w:rPr>
            <w:rStyle w:val="a7"/>
            <w:rFonts w:hint="eastAsia"/>
            <w:b/>
            <w:bCs/>
            <w:noProof/>
          </w:rPr>
          <w:t>类与对象</w:t>
        </w:r>
        <w:r>
          <w:rPr>
            <w:noProof/>
            <w:webHidden/>
          </w:rPr>
          <w:tab/>
        </w:r>
        <w:r>
          <w:rPr>
            <w:noProof/>
            <w:webHidden/>
          </w:rPr>
          <w:fldChar w:fldCharType="begin"/>
        </w:r>
        <w:r>
          <w:rPr>
            <w:noProof/>
            <w:webHidden/>
          </w:rPr>
          <w:instrText xml:space="preserve"> PAGEREF _Toc355871480 \h </w:instrText>
        </w:r>
        <w:r>
          <w:rPr>
            <w:noProof/>
            <w:webHidden/>
          </w:rPr>
        </w:r>
        <w:r>
          <w:rPr>
            <w:noProof/>
            <w:webHidden/>
          </w:rPr>
          <w:fldChar w:fldCharType="separate"/>
        </w:r>
        <w:r>
          <w:rPr>
            <w:noProof/>
            <w:webHidden/>
          </w:rPr>
          <w:t>5</w:t>
        </w:r>
        <w:r>
          <w:rPr>
            <w:noProof/>
            <w:webHidden/>
          </w:rPr>
          <w:fldChar w:fldCharType="end"/>
        </w:r>
      </w:hyperlink>
    </w:p>
    <w:p w:rsidR="003D3F10" w:rsidRDefault="003D3F10" w:rsidP="003D3F10">
      <w:pPr>
        <w:pStyle w:val="30"/>
        <w:tabs>
          <w:tab w:val="right" w:leader="dot" w:pos="8296"/>
        </w:tabs>
        <w:ind w:left="960"/>
        <w:rPr>
          <w:rFonts w:ascii="Calibri" w:hAnsi="Calibri"/>
          <w:noProof/>
          <w:sz w:val="21"/>
          <w:szCs w:val="22"/>
        </w:rPr>
      </w:pPr>
      <w:hyperlink w:anchor="_Toc355871481" w:history="1">
        <w:r w:rsidRPr="00763F30">
          <w:rPr>
            <w:rStyle w:val="a7"/>
            <w:b/>
            <w:noProof/>
          </w:rPr>
          <w:t>1.</w:t>
        </w:r>
        <w:r w:rsidRPr="00763F30">
          <w:rPr>
            <w:rStyle w:val="a7"/>
            <w:rFonts w:hint="eastAsia"/>
            <w:b/>
            <w:noProof/>
          </w:rPr>
          <w:t>自动加载对象</w:t>
        </w:r>
        <w:r>
          <w:rPr>
            <w:noProof/>
            <w:webHidden/>
          </w:rPr>
          <w:tab/>
        </w:r>
        <w:r>
          <w:rPr>
            <w:noProof/>
            <w:webHidden/>
          </w:rPr>
          <w:fldChar w:fldCharType="begin"/>
        </w:r>
        <w:r>
          <w:rPr>
            <w:noProof/>
            <w:webHidden/>
          </w:rPr>
          <w:instrText xml:space="preserve"> PAGEREF _Toc355871481 \h </w:instrText>
        </w:r>
        <w:r>
          <w:rPr>
            <w:noProof/>
            <w:webHidden/>
          </w:rPr>
        </w:r>
        <w:r>
          <w:rPr>
            <w:noProof/>
            <w:webHidden/>
          </w:rPr>
          <w:fldChar w:fldCharType="separate"/>
        </w:r>
        <w:r>
          <w:rPr>
            <w:noProof/>
            <w:webHidden/>
          </w:rPr>
          <w:t>5</w:t>
        </w:r>
        <w:r>
          <w:rPr>
            <w:noProof/>
            <w:webHidden/>
          </w:rPr>
          <w:fldChar w:fldCharType="end"/>
        </w:r>
      </w:hyperlink>
    </w:p>
    <w:p w:rsidR="003D3F10" w:rsidRDefault="003D3F10" w:rsidP="003D3F10">
      <w:pPr>
        <w:pStyle w:val="30"/>
        <w:tabs>
          <w:tab w:val="right" w:leader="dot" w:pos="8296"/>
        </w:tabs>
        <w:ind w:left="960"/>
        <w:rPr>
          <w:rFonts w:ascii="Calibri" w:hAnsi="Calibri"/>
          <w:noProof/>
          <w:sz w:val="21"/>
          <w:szCs w:val="22"/>
        </w:rPr>
      </w:pPr>
      <w:hyperlink w:anchor="_Toc355871482" w:history="1">
        <w:r w:rsidRPr="00763F30">
          <w:rPr>
            <w:rStyle w:val="a7"/>
            <w:b/>
            <w:noProof/>
          </w:rPr>
          <w:t>2.</w:t>
        </w:r>
        <w:r w:rsidRPr="00763F30">
          <w:rPr>
            <w:rStyle w:val="a7"/>
            <w:rFonts w:hint="eastAsia"/>
            <w:b/>
            <w:noProof/>
          </w:rPr>
          <w:t>构造函数和析构函数</w:t>
        </w:r>
        <w:r>
          <w:rPr>
            <w:noProof/>
            <w:webHidden/>
          </w:rPr>
          <w:tab/>
        </w:r>
        <w:r>
          <w:rPr>
            <w:noProof/>
            <w:webHidden/>
          </w:rPr>
          <w:fldChar w:fldCharType="begin"/>
        </w:r>
        <w:r>
          <w:rPr>
            <w:noProof/>
            <w:webHidden/>
          </w:rPr>
          <w:instrText xml:space="preserve"> PAGEREF _Toc355871482 \h </w:instrText>
        </w:r>
        <w:r>
          <w:rPr>
            <w:noProof/>
            <w:webHidden/>
          </w:rPr>
        </w:r>
        <w:r>
          <w:rPr>
            <w:noProof/>
            <w:webHidden/>
          </w:rPr>
          <w:fldChar w:fldCharType="separate"/>
        </w:r>
        <w:r>
          <w:rPr>
            <w:noProof/>
            <w:webHidden/>
          </w:rPr>
          <w:t>6</w:t>
        </w:r>
        <w:r>
          <w:rPr>
            <w:noProof/>
            <w:webHidden/>
          </w:rPr>
          <w:fldChar w:fldCharType="end"/>
        </w:r>
      </w:hyperlink>
    </w:p>
    <w:p w:rsidR="003D3F10" w:rsidRDefault="003D3F10" w:rsidP="003D3F10">
      <w:pPr>
        <w:pStyle w:val="30"/>
        <w:tabs>
          <w:tab w:val="right" w:leader="dot" w:pos="8296"/>
        </w:tabs>
        <w:ind w:left="960"/>
        <w:rPr>
          <w:rFonts w:ascii="Calibri" w:hAnsi="Calibri"/>
          <w:noProof/>
          <w:sz w:val="21"/>
          <w:szCs w:val="22"/>
        </w:rPr>
      </w:pPr>
      <w:hyperlink w:anchor="_Toc355871483" w:history="1">
        <w:r w:rsidRPr="00763F30">
          <w:rPr>
            <w:rStyle w:val="a7"/>
            <w:b/>
            <w:noProof/>
          </w:rPr>
          <w:t>3.</w:t>
        </w:r>
        <w:r w:rsidRPr="00763F30">
          <w:rPr>
            <w:rStyle w:val="a7"/>
            <w:rFonts w:hint="eastAsia"/>
            <w:b/>
            <w:noProof/>
          </w:rPr>
          <w:t>魔术方法</w:t>
        </w:r>
        <w:r>
          <w:rPr>
            <w:noProof/>
            <w:webHidden/>
          </w:rPr>
          <w:tab/>
        </w:r>
        <w:r>
          <w:rPr>
            <w:noProof/>
            <w:webHidden/>
          </w:rPr>
          <w:fldChar w:fldCharType="begin"/>
        </w:r>
        <w:r>
          <w:rPr>
            <w:noProof/>
            <w:webHidden/>
          </w:rPr>
          <w:instrText xml:space="preserve"> PAGEREF _Toc355871483 \h </w:instrText>
        </w:r>
        <w:r>
          <w:rPr>
            <w:noProof/>
            <w:webHidden/>
          </w:rPr>
        </w:r>
        <w:r>
          <w:rPr>
            <w:noProof/>
            <w:webHidden/>
          </w:rPr>
          <w:fldChar w:fldCharType="separate"/>
        </w:r>
        <w:r>
          <w:rPr>
            <w:noProof/>
            <w:webHidden/>
          </w:rPr>
          <w:t>7</w:t>
        </w:r>
        <w:r>
          <w:rPr>
            <w:noProof/>
            <w:webHidden/>
          </w:rPr>
          <w:fldChar w:fldCharType="end"/>
        </w:r>
      </w:hyperlink>
    </w:p>
    <w:p w:rsidR="003D3F10" w:rsidRDefault="003D3F10" w:rsidP="003D3F10">
      <w:pPr>
        <w:pStyle w:val="20"/>
        <w:tabs>
          <w:tab w:val="right" w:leader="dot" w:pos="8296"/>
        </w:tabs>
        <w:ind w:left="480"/>
        <w:rPr>
          <w:rFonts w:ascii="Calibri" w:hAnsi="Calibri"/>
          <w:noProof/>
          <w:sz w:val="21"/>
          <w:szCs w:val="22"/>
        </w:rPr>
      </w:pPr>
      <w:hyperlink w:anchor="_Toc355871484" w:history="1">
        <w:r w:rsidRPr="00763F30">
          <w:rPr>
            <w:rStyle w:val="a7"/>
            <w:b/>
            <w:bCs/>
            <w:noProof/>
          </w:rPr>
          <w:t>7.</w:t>
        </w:r>
        <w:r w:rsidRPr="00763F30">
          <w:rPr>
            <w:rStyle w:val="a7"/>
            <w:rFonts w:hint="eastAsia"/>
            <w:b/>
            <w:bCs/>
            <w:noProof/>
          </w:rPr>
          <w:t>其他常用</w:t>
        </w:r>
        <w:r>
          <w:rPr>
            <w:noProof/>
            <w:webHidden/>
          </w:rPr>
          <w:tab/>
        </w:r>
        <w:r>
          <w:rPr>
            <w:noProof/>
            <w:webHidden/>
          </w:rPr>
          <w:fldChar w:fldCharType="begin"/>
        </w:r>
        <w:r>
          <w:rPr>
            <w:noProof/>
            <w:webHidden/>
          </w:rPr>
          <w:instrText xml:space="preserve"> PAGEREF _Toc355871484 \h </w:instrText>
        </w:r>
        <w:r>
          <w:rPr>
            <w:noProof/>
            <w:webHidden/>
          </w:rPr>
        </w:r>
        <w:r>
          <w:rPr>
            <w:noProof/>
            <w:webHidden/>
          </w:rPr>
          <w:fldChar w:fldCharType="separate"/>
        </w:r>
        <w:r>
          <w:rPr>
            <w:noProof/>
            <w:webHidden/>
          </w:rPr>
          <w:t>7</w:t>
        </w:r>
        <w:r>
          <w:rPr>
            <w:noProof/>
            <w:webHidden/>
          </w:rPr>
          <w:fldChar w:fldCharType="end"/>
        </w:r>
      </w:hyperlink>
    </w:p>
    <w:p w:rsidR="003D3F10" w:rsidRDefault="003D3F10">
      <w:pPr>
        <w:pStyle w:val="10"/>
        <w:tabs>
          <w:tab w:val="right" w:leader="dot" w:pos="8296"/>
        </w:tabs>
        <w:rPr>
          <w:rFonts w:ascii="Calibri" w:hAnsi="Calibri"/>
          <w:noProof/>
          <w:sz w:val="21"/>
          <w:szCs w:val="22"/>
        </w:rPr>
      </w:pPr>
      <w:hyperlink w:anchor="_Toc355871485" w:history="1">
        <w:r w:rsidRPr="00763F30">
          <w:rPr>
            <w:rStyle w:val="a7"/>
            <w:rFonts w:hint="eastAsia"/>
            <w:b/>
            <w:bCs/>
            <w:noProof/>
          </w:rPr>
          <w:t>第二节、</w:t>
        </w:r>
        <w:r w:rsidRPr="00763F30">
          <w:rPr>
            <w:rStyle w:val="a7"/>
            <w:b/>
            <w:bCs/>
            <w:noProof/>
          </w:rPr>
          <w:t>PHP</w:t>
        </w:r>
        <w:r w:rsidRPr="00763F30">
          <w:rPr>
            <w:rStyle w:val="a7"/>
            <w:rFonts w:hint="eastAsia"/>
            <w:b/>
            <w:bCs/>
            <w:noProof/>
          </w:rPr>
          <w:t>常用函数与类库</w:t>
        </w:r>
        <w:r>
          <w:rPr>
            <w:noProof/>
            <w:webHidden/>
          </w:rPr>
          <w:tab/>
        </w:r>
        <w:r>
          <w:rPr>
            <w:noProof/>
            <w:webHidden/>
          </w:rPr>
          <w:fldChar w:fldCharType="begin"/>
        </w:r>
        <w:r>
          <w:rPr>
            <w:noProof/>
            <w:webHidden/>
          </w:rPr>
          <w:instrText xml:space="preserve"> PAGEREF _Toc355871485 \h </w:instrText>
        </w:r>
        <w:r>
          <w:rPr>
            <w:noProof/>
            <w:webHidden/>
          </w:rPr>
        </w:r>
        <w:r>
          <w:rPr>
            <w:noProof/>
            <w:webHidden/>
          </w:rPr>
          <w:fldChar w:fldCharType="separate"/>
        </w:r>
        <w:r>
          <w:rPr>
            <w:noProof/>
            <w:webHidden/>
          </w:rPr>
          <w:t>8</w:t>
        </w:r>
        <w:r>
          <w:rPr>
            <w:noProof/>
            <w:webHidden/>
          </w:rPr>
          <w:fldChar w:fldCharType="end"/>
        </w:r>
      </w:hyperlink>
    </w:p>
    <w:p w:rsidR="003D3F10" w:rsidRDefault="003D3F10" w:rsidP="003D3F10">
      <w:pPr>
        <w:pStyle w:val="20"/>
        <w:tabs>
          <w:tab w:val="right" w:leader="dot" w:pos="8296"/>
        </w:tabs>
        <w:ind w:left="480"/>
        <w:rPr>
          <w:rFonts w:ascii="Calibri" w:hAnsi="Calibri"/>
          <w:noProof/>
          <w:sz w:val="21"/>
          <w:szCs w:val="22"/>
        </w:rPr>
      </w:pPr>
      <w:hyperlink w:anchor="_Toc355871486" w:history="1">
        <w:r w:rsidRPr="00763F30">
          <w:rPr>
            <w:rStyle w:val="a7"/>
            <w:b/>
            <w:bCs/>
            <w:noProof/>
          </w:rPr>
          <w:t>1.</w:t>
        </w:r>
        <w:r w:rsidRPr="00763F30">
          <w:rPr>
            <w:rStyle w:val="a7"/>
            <w:rFonts w:hint="eastAsia"/>
            <w:b/>
            <w:bCs/>
            <w:noProof/>
          </w:rPr>
          <w:t xml:space="preserve"> </w:t>
        </w:r>
        <w:r w:rsidRPr="00763F30">
          <w:rPr>
            <w:rStyle w:val="a7"/>
            <w:rFonts w:hint="eastAsia"/>
            <w:b/>
            <w:bCs/>
            <w:noProof/>
          </w:rPr>
          <w:t>函数</w:t>
        </w:r>
        <w:r>
          <w:rPr>
            <w:noProof/>
            <w:webHidden/>
          </w:rPr>
          <w:tab/>
        </w:r>
        <w:r>
          <w:rPr>
            <w:noProof/>
            <w:webHidden/>
          </w:rPr>
          <w:fldChar w:fldCharType="begin"/>
        </w:r>
        <w:r>
          <w:rPr>
            <w:noProof/>
            <w:webHidden/>
          </w:rPr>
          <w:instrText xml:space="preserve"> PAGEREF _Toc355871486 \h </w:instrText>
        </w:r>
        <w:r>
          <w:rPr>
            <w:noProof/>
            <w:webHidden/>
          </w:rPr>
        </w:r>
        <w:r>
          <w:rPr>
            <w:noProof/>
            <w:webHidden/>
          </w:rPr>
          <w:fldChar w:fldCharType="separate"/>
        </w:r>
        <w:r>
          <w:rPr>
            <w:noProof/>
            <w:webHidden/>
          </w:rPr>
          <w:t>8</w:t>
        </w:r>
        <w:r>
          <w:rPr>
            <w:noProof/>
            <w:webHidden/>
          </w:rPr>
          <w:fldChar w:fldCharType="end"/>
        </w:r>
      </w:hyperlink>
    </w:p>
    <w:p w:rsidR="003D3F10" w:rsidRDefault="003D3F10" w:rsidP="003D3F10">
      <w:pPr>
        <w:pStyle w:val="20"/>
        <w:tabs>
          <w:tab w:val="right" w:leader="dot" w:pos="8296"/>
        </w:tabs>
        <w:ind w:left="480"/>
        <w:rPr>
          <w:rFonts w:ascii="Calibri" w:hAnsi="Calibri"/>
          <w:noProof/>
          <w:sz w:val="21"/>
          <w:szCs w:val="22"/>
        </w:rPr>
      </w:pPr>
      <w:hyperlink w:anchor="_Toc355871487" w:history="1">
        <w:r w:rsidRPr="00763F30">
          <w:rPr>
            <w:rStyle w:val="a7"/>
            <w:b/>
            <w:bCs/>
            <w:noProof/>
          </w:rPr>
          <w:t>2.</w:t>
        </w:r>
        <w:r w:rsidRPr="00763F30">
          <w:rPr>
            <w:rStyle w:val="a7"/>
            <w:rFonts w:hint="eastAsia"/>
            <w:b/>
            <w:bCs/>
            <w:noProof/>
          </w:rPr>
          <w:t xml:space="preserve"> </w:t>
        </w:r>
        <w:r w:rsidRPr="00763F30">
          <w:rPr>
            <w:rStyle w:val="a7"/>
            <w:rFonts w:hint="eastAsia"/>
            <w:b/>
            <w:bCs/>
            <w:noProof/>
          </w:rPr>
          <w:t>类</w:t>
        </w:r>
        <w:r>
          <w:rPr>
            <w:noProof/>
            <w:webHidden/>
          </w:rPr>
          <w:tab/>
        </w:r>
        <w:r>
          <w:rPr>
            <w:noProof/>
            <w:webHidden/>
          </w:rPr>
          <w:fldChar w:fldCharType="begin"/>
        </w:r>
        <w:r>
          <w:rPr>
            <w:noProof/>
            <w:webHidden/>
          </w:rPr>
          <w:instrText xml:space="preserve"> PAGEREF _Toc355871487 \h </w:instrText>
        </w:r>
        <w:r>
          <w:rPr>
            <w:noProof/>
            <w:webHidden/>
          </w:rPr>
        </w:r>
        <w:r>
          <w:rPr>
            <w:noProof/>
            <w:webHidden/>
          </w:rPr>
          <w:fldChar w:fldCharType="separate"/>
        </w:r>
        <w:r>
          <w:rPr>
            <w:noProof/>
            <w:webHidden/>
          </w:rPr>
          <w:t>8</w:t>
        </w:r>
        <w:r>
          <w:rPr>
            <w:noProof/>
            <w:webHidden/>
          </w:rPr>
          <w:fldChar w:fldCharType="end"/>
        </w:r>
      </w:hyperlink>
    </w:p>
    <w:p w:rsidR="003D3F10" w:rsidRDefault="003D3F10">
      <w:pPr>
        <w:pStyle w:val="10"/>
        <w:tabs>
          <w:tab w:val="right" w:leader="dot" w:pos="8296"/>
        </w:tabs>
        <w:rPr>
          <w:rFonts w:ascii="Calibri" w:hAnsi="Calibri"/>
          <w:noProof/>
          <w:sz w:val="21"/>
          <w:szCs w:val="22"/>
        </w:rPr>
      </w:pPr>
      <w:hyperlink w:anchor="_Toc355871488" w:history="1">
        <w:r w:rsidRPr="00763F30">
          <w:rPr>
            <w:rStyle w:val="a7"/>
            <w:rFonts w:hint="eastAsia"/>
            <w:b/>
            <w:bCs/>
            <w:noProof/>
          </w:rPr>
          <w:t>第三节、</w:t>
        </w:r>
        <w:r w:rsidRPr="00763F30">
          <w:rPr>
            <w:rStyle w:val="a7"/>
            <w:b/>
            <w:bCs/>
            <w:noProof/>
          </w:rPr>
          <w:t>DX3</w:t>
        </w:r>
        <w:r w:rsidRPr="00763F30">
          <w:rPr>
            <w:rStyle w:val="a7"/>
            <w:rFonts w:hint="eastAsia"/>
            <w:b/>
            <w:bCs/>
            <w:noProof/>
          </w:rPr>
          <w:t>模板开发</w:t>
        </w:r>
        <w:r>
          <w:rPr>
            <w:noProof/>
            <w:webHidden/>
          </w:rPr>
          <w:tab/>
        </w:r>
        <w:r>
          <w:rPr>
            <w:noProof/>
            <w:webHidden/>
          </w:rPr>
          <w:fldChar w:fldCharType="begin"/>
        </w:r>
        <w:r>
          <w:rPr>
            <w:noProof/>
            <w:webHidden/>
          </w:rPr>
          <w:instrText xml:space="preserve"> PAGEREF _Toc355871488 \h </w:instrText>
        </w:r>
        <w:r>
          <w:rPr>
            <w:noProof/>
            <w:webHidden/>
          </w:rPr>
        </w:r>
        <w:r>
          <w:rPr>
            <w:noProof/>
            <w:webHidden/>
          </w:rPr>
          <w:fldChar w:fldCharType="separate"/>
        </w:r>
        <w:r>
          <w:rPr>
            <w:noProof/>
            <w:webHidden/>
          </w:rPr>
          <w:t>9</w:t>
        </w:r>
        <w:r>
          <w:rPr>
            <w:noProof/>
            <w:webHidden/>
          </w:rPr>
          <w:fldChar w:fldCharType="end"/>
        </w:r>
      </w:hyperlink>
    </w:p>
    <w:p w:rsidR="003D3F10" w:rsidRDefault="003D3F10">
      <w:pPr>
        <w:pStyle w:val="10"/>
        <w:tabs>
          <w:tab w:val="right" w:leader="dot" w:pos="8296"/>
        </w:tabs>
        <w:rPr>
          <w:rFonts w:ascii="Calibri" w:hAnsi="Calibri"/>
          <w:noProof/>
          <w:sz w:val="21"/>
          <w:szCs w:val="22"/>
        </w:rPr>
      </w:pPr>
      <w:hyperlink w:anchor="_Toc355871489" w:history="1">
        <w:r w:rsidRPr="00763F30">
          <w:rPr>
            <w:rStyle w:val="a7"/>
            <w:rFonts w:hint="eastAsia"/>
            <w:b/>
            <w:bCs/>
            <w:noProof/>
          </w:rPr>
          <w:t>第四节、</w:t>
        </w:r>
        <w:r w:rsidRPr="00763F30">
          <w:rPr>
            <w:rStyle w:val="a7"/>
            <w:b/>
            <w:bCs/>
            <w:noProof/>
          </w:rPr>
          <w:t>DX3</w:t>
        </w:r>
        <w:r w:rsidRPr="00763F30">
          <w:rPr>
            <w:rStyle w:val="a7"/>
            <w:rFonts w:hint="eastAsia"/>
            <w:b/>
            <w:bCs/>
            <w:noProof/>
          </w:rPr>
          <w:t>插件开发</w:t>
        </w:r>
        <w:r>
          <w:rPr>
            <w:noProof/>
            <w:webHidden/>
          </w:rPr>
          <w:tab/>
        </w:r>
        <w:r>
          <w:rPr>
            <w:noProof/>
            <w:webHidden/>
          </w:rPr>
          <w:fldChar w:fldCharType="begin"/>
        </w:r>
        <w:r>
          <w:rPr>
            <w:noProof/>
            <w:webHidden/>
          </w:rPr>
          <w:instrText xml:space="preserve"> PAGEREF _Toc355871489 \h </w:instrText>
        </w:r>
        <w:r>
          <w:rPr>
            <w:noProof/>
            <w:webHidden/>
          </w:rPr>
        </w:r>
        <w:r>
          <w:rPr>
            <w:noProof/>
            <w:webHidden/>
          </w:rPr>
          <w:fldChar w:fldCharType="separate"/>
        </w:r>
        <w:r>
          <w:rPr>
            <w:noProof/>
            <w:webHidden/>
          </w:rPr>
          <w:t>10</w:t>
        </w:r>
        <w:r>
          <w:rPr>
            <w:noProof/>
            <w:webHidden/>
          </w:rPr>
          <w:fldChar w:fldCharType="end"/>
        </w:r>
      </w:hyperlink>
    </w:p>
    <w:p w:rsidR="003D3F10" w:rsidRDefault="003D3F10">
      <w:pPr>
        <w:pStyle w:val="10"/>
        <w:tabs>
          <w:tab w:val="right" w:leader="dot" w:pos="8296"/>
        </w:tabs>
        <w:rPr>
          <w:rFonts w:ascii="Calibri" w:hAnsi="Calibri"/>
          <w:noProof/>
          <w:sz w:val="21"/>
          <w:szCs w:val="22"/>
        </w:rPr>
      </w:pPr>
      <w:hyperlink w:anchor="_Toc355871490" w:history="1">
        <w:r w:rsidRPr="00763F30">
          <w:rPr>
            <w:rStyle w:val="a7"/>
            <w:rFonts w:hint="eastAsia"/>
            <w:b/>
            <w:bCs/>
            <w:noProof/>
          </w:rPr>
          <w:t>第五节、</w:t>
        </w:r>
        <w:r w:rsidRPr="00763F30">
          <w:rPr>
            <w:rStyle w:val="a7"/>
            <w:b/>
            <w:bCs/>
            <w:noProof/>
          </w:rPr>
          <w:t>DX</w:t>
        </w:r>
        <w:r w:rsidRPr="00763F30">
          <w:rPr>
            <w:rStyle w:val="a7"/>
            <w:rFonts w:hint="eastAsia"/>
            <w:b/>
            <w:bCs/>
            <w:noProof/>
          </w:rPr>
          <w:t>附录</w:t>
        </w:r>
        <w:r>
          <w:rPr>
            <w:noProof/>
            <w:webHidden/>
          </w:rPr>
          <w:tab/>
        </w:r>
        <w:r>
          <w:rPr>
            <w:noProof/>
            <w:webHidden/>
          </w:rPr>
          <w:fldChar w:fldCharType="begin"/>
        </w:r>
        <w:r>
          <w:rPr>
            <w:noProof/>
            <w:webHidden/>
          </w:rPr>
          <w:instrText xml:space="preserve"> PAGEREF _Toc355871490 \h </w:instrText>
        </w:r>
        <w:r>
          <w:rPr>
            <w:noProof/>
            <w:webHidden/>
          </w:rPr>
        </w:r>
        <w:r>
          <w:rPr>
            <w:noProof/>
            <w:webHidden/>
          </w:rPr>
          <w:fldChar w:fldCharType="separate"/>
        </w:r>
        <w:r>
          <w:rPr>
            <w:noProof/>
            <w:webHidden/>
          </w:rPr>
          <w:t>11</w:t>
        </w:r>
        <w:r>
          <w:rPr>
            <w:noProof/>
            <w:webHidden/>
          </w:rPr>
          <w:fldChar w:fldCharType="end"/>
        </w:r>
      </w:hyperlink>
    </w:p>
    <w:p w:rsidR="004921D0" w:rsidRDefault="004921D0">
      <w:pPr>
        <w:rPr>
          <w:rFonts w:hint="eastAsia"/>
        </w:rPr>
      </w:pPr>
      <w:r>
        <w:rPr>
          <w:rFonts w:hint="eastAsia"/>
        </w:rPr>
        <w:fldChar w:fldCharType="end"/>
      </w:r>
    </w:p>
    <w:p w:rsidR="004921D0" w:rsidRDefault="004921D0">
      <w:pPr>
        <w:numPr>
          <w:ilvl w:val="0"/>
          <w:numId w:val="1"/>
        </w:numPr>
        <w:outlineLvl w:val="0"/>
        <w:rPr>
          <w:rFonts w:hint="eastAsia"/>
        </w:rPr>
        <w:sectPr w:rsidR="004921D0">
          <w:pgSz w:w="11906" w:h="16838"/>
          <w:pgMar w:top="1440" w:right="1800" w:bottom="1440" w:left="1800" w:header="851" w:footer="992" w:gutter="0"/>
          <w:pgBorders>
            <w:top w:val="none" w:sz="0" w:space="1" w:color="auto"/>
            <w:left w:val="none" w:sz="0" w:space="4" w:color="auto"/>
            <w:bottom w:val="none" w:sz="0" w:space="1" w:color="auto"/>
            <w:right w:val="none" w:sz="0" w:space="4" w:color="auto"/>
          </w:pgBorders>
          <w:cols w:space="720"/>
          <w:docGrid w:type="lines" w:linePitch="312"/>
        </w:sectPr>
      </w:pPr>
    </w:p>
    <w:p w:rsidR="004921D0" w:rsidRDefault="004921D0">
      <w:pPr>
        <w:numPr>
          <w:ilvl w:val="0"/>
          <w:numId w:val="2"/>
        </w:numPr>
        <w:jc w:val="center"/>
        <w:outlineLvl w:val="0"/>
        <w:rPr>
          <w:rFonts w:hint="eastAsia"/>
          <w:b/>
          <w:bCs/>
          <w:szCs w:val="24"/>
        </w:rPr>
      </w:pPr>
      <w:bookmarkStart w:id="3" w:name="_Toc355871469"/>
      <w:r>
        <w:rPr>
          <w:rFonts w:hint="eastAsia"/>
          <w:b/>
          <w:bCs/>
          <w:szCs w:val="24"/>
        </w:rPr>
        <w:lastRenderedPageBreak/>
        <w:t>、</w:t>
      </w:r>
      <w:r>
        <w:rPr>
          <w:rFonts w:hint="eastAsia"/>
          <w:b/>
          <w:bCs/>
          <w:szCs w:val="24"/>
        </w:rPr>
        <w:t>Php</w:t>
      </w:r>
      <w:r>
        <w:rPr>
          <w:rFonts w:hint="eastAsia"/>
          <w:b/>
          <w:bCs/>
          <w:szCs w:val="24"/>
        </w:rPr>
        <w:t>与</w:t>
      </w:r>
      <w:r>
        <w:rPr>
          <w:rFonts w:hint="eastAsia"/>
          <w:b/>
          <w:bCs/>
          <w:szCs w:val="24"/>
        </w:rPr>
        <w:t>Java</w:t>
      </w:r>
      <w:r>
        <w:rPr>
          <w:rFonts w:hint="eastAsia"/>
          <w:b/>
          <w:bCs/>
          <w:szCs w:val="24"/>
        </w:rPr>
        <w:t>语法不同之处</w:t>
      </w:r>
      <w:bookmarkEnd w:id="3"/>
    </w:p>
    <w:p w:rsidR="004921D0" w:rsidRDefault="004921D0">
      <w:pPr>
        <w:outlineLvl w:val="1"/>
        <w:rPr>
          <w:rFonts w:hint="eastAsia"/>
          <w:b/>
          <w:bCs/>
        </w:rPr>
      </w:pPr>
      <w:bookmarkStart w:id="4" w:name="_Toc355871470"/>
      <w:r>
        <w:rPr>
          <w:rFonts w:hint="eastAsia"/>
          <w:b/>
          <w:bCs/>
        </w:rPr>
        <w:t>1.php</w:t>
      </w:r>
      <w:r>
        <w:rPr>
          <w:rFonts w:hint="eastAsia"/>
          <w:b/>
          <w:bCs/>
        </w:rPr>
        <w:t>标记</w:t>
      </w:r>
      <w:r>
        <w:rPr>
          <w:rFonts w:hint="eastAsia"/>
          <w:b/>
          <w:bCs/>
        </w:rPr>
        <w:t>(</w:t>
      </w:r>
      <w:r>
        <w:rPr>
          <w:rFonts w:hint="eastAsia"/>
          <w:b/>
          <w:bCs/>
        </w:rPr>
        <w:t>从</w:t>
      </w:r>
      <w:r>
        <w:rPr>
          <w:rFonts w:hint="eastAsia"/>
          <w:b/>
          <w:bCs/>
        </w:rPr>
        <w:t>HTML</w:t>
      </w:r>
      <w:r>
        <w:rPr>
          <w:rFonts w:hint="eastAsia"/>
          <w:b/>
          <w:bCs/>
        </w:rPr>
        <w:t>中分离</w:t>
      </w:r>
      <w:r>
        <w:rPr>
          <w:rFonts w:hint="eastAsia"/>
          <w:b/>
          <w:bCs/>
        </w:rPr>
        <w:t>)</w:t>
      </w:r>
      <w:bookmarkEnd w:id="4"/>
    </w:p>
    <w:p w:rsidR="004921D0" w:rsidRDefault="004921D0">
      <w:pPr>
        <w:ind w:firstLine="420"/>
        <w:rPr>
          <w:rFonts w:hint="eastAsia"/>
        </w:rPr>
      </w:pPr>
      <w:r>
        <w:rPr>
          <w:rFonts w:hint="eastAsia"/>
        </w:rPr>
        <w:t>长标记和短标记，标记可以插在</w:t>
      </w:r>
      <w:r>
        <w:rPr>
          <w:rFonts w:hint="eastAsia"/>
        </w:rPr>
        <w:t>php</w:t>
      </w:r>
      <w:r>
        <w:rPr>
          <w:rFonts w:hint="eastAsia"/>
        </w:rPr>
        <w:t>页面的任何位置</w:t>
      </w:r>
    </w:p>
    <w:p w:rsidR="004921D0" w:rsidRDefault="004921D0">
      <w:pPr>
        <w:rPr>
          <w:rFonts w:hint="eastAsia"/>
        </w:rPr>
      </w:pPr>
      <w:r>
        <w:rPr>
          <w:rFonts w:hint="eastAsia"/>
        </w:rPr>
        <w:t>长标记：</w:t>
      </w:r>
    </w:p>
    <w:p w:rsidR="004921D0" w:rsidRDefault="004921D0" w:rsidP="00084BA0">
      <w:pPr>
        <w:ind w:leftChars="300" w:left="720"/>
        <w:rPr>
          <w:sz w:val="21"/>
        </w:rPr>
      </w:pPr>
      <w:r>
        <w:rPr>
          <w:color w:val="0000BB"/>
          <w:sz w:val="21"/>
        </w:rPr>
        <w:t xml:space="preserve">&lt;?php </w:t>
      </w:r>
      <w:r>
        <w:rPr>
          <w:color w:val="007700"/>
          <w:sz w:val="21"/>
        </w:rPr>
        <w:t xml:space="preserve">echo </w:t>
      </w:r>
      <w:r>
        <w:rPr>
          <w:rFonts w:ascii="Courier New"/>
          <w:color w:val="FF00FF"/>
          <w:sz w:val="21"/>
        </w:rPr>
        <w:t>'&lt;p&gt;Hello World&lt;/p&gt;'</w:t>
      </w:r>
      <w:r>
        <w:rPr>
          <w:color w:val="007700"/>
          <w:sz w:val="21"/>
        </w:rPr>
        <w:t xml:space="preserve">; </w:t>
      </w:r>
      <w:r>
        <w:rPr>
          <w:color w:val="0000BB"/>
          <w:sz w:val="21"/>
        </w:rPr>
        <w:t>?&gt;</w:t>
      </w:r>
    </w:p>
    <w:p w:rsidR="004921D0" w:rsidRDefault="004921D0">
      <w:pPr>
        <w:rPr>
          <w:rFonts w:hint="eastAsia"/>
          <w:sz w:val="21"/>
        </w:rPr>
      </w:pPr>
      <w:r>
        <w:rPr>
          <w:rFonts w:hint="eastAsia"/>
          <w:sz w:val="21"/>
        </w:rPr>
        <w:t>短标记</w:t>
      </w:r>
      <w:r>
        <w:rPr>
          <w:rFonts w:hint="eastAsia"/>
          <w:sz w:val="21"/>
        </w:rPr>
        <w:t>(php.ini</w:t>
      </w:r>
      <w:r>
        <w:rPr>
          <w:rFonts w:hint="eastAsia"/>
          <w:sz w:val="21"/>
        </w:rPr>
        <w:t>配置</w:t>
      </w:r>
      <w:r>
        <w:rPr>
          <w:rFonts w:hint="eastAsia"/>
        </w:rPr>
        <w:t>short_open_tag=On</w:t>
      </w:r>
      <w:r>
        <w:rPr>
          <w:rFonts w:hint="eastAsia"/>
          <w:sz w:val="21"/>
        </w:rPr>
        <w:t>)</w:t>
      </w:r>
      <w:r>
        <w:rPr>
          <w:rFonts w:hint="eastAsia"/>
          <w:sz w:val="21"/>
        </w:rPr>
        <w:t>：</w:t>
      </w:r>
    </w:p>
    <w:p w:rsidR="004921D0" w:rsidRDefault="004921D0" w:rsidP="00084BA0">
      <w:pPr>
        <w:ind w:leftChars="300" w:left="720"/>
        <w:rPr>
          <w:color w:val="0000BB"/>
          <w:sz w:val="21"/>
        </w:rPr>
      </w:pPr>
      <w:r>
        <w:rPr>
          <w:color w:val="0000BB"/>
          <w:sz w:val="21"/>
        </w:rPr>
        <w:t>&lt;?</w:t>
      </w:r>
      <w:r>
        <w:rPr>
          <w:rFonts w:hint="eastAsia"/>
          <w:color w:val="0000BB"/>
          <w:sz w:val="21"/>
        </w:rPr>
        <w:t xml:space="preserve"> </w:t>
      </w:r>
      <w:r>
        <w:rPr>
          <w:color w:val="007700"/>
          <w:sz w:val="21"/>
        </w:rPr>
        <w:t xml:space="preserve">echo </w:t>
      </w:r>
      <w:r>
        <w:rPr>
          <w:rFonts w:ascii="Courier New"/>
          <w:color w:val="FF00FF"/>
          <w:sz w:val="21"/>
        </w:rPr>
        <w:t>'&lt;p&gt;Hello World&lt;/p&gt;'</w:t>
      </w:r>
      <w:r w:rsidR="00617B2F">
        <w:rPr>
          <w:rFonts w:ascii="Courier New" w:hint="eastAsia"/>
          <w:color w:val="FF00FF"/>
          <w:sz w:val="21"/>
        </w:rPr>
        <w:t>,date(</w:t>
      </w:r>
      <w:r w:rsidR="00617B2F">
        <w:rPr>
          <w:rFonts w:ascii="Courier New"/>
          <w:color w:val="FF00FF"/>
          <w:sz w:val="21"/>
        </w:rPr>
        <w:t>‘</w:t>
      </w:r>
      <w:r w:rsidR="00617B2F">
        <w:rPr>
          <w:rFonts w:ascii="Courier New" w:hint="eastAsia"/>
          <w:color w:val="FF00FF"/>
          <w:sz w:val="21"/>
        </w:rPr>
        <w:t>Y-m-d H:i:s</w:t>
      </w:r>
      <w:r w:rsidR="00617B2F">
        <w:rPr>
          <w:rFonts w:ascii="Courier New"/>
          <w:color w:val="FF00FF"/>
          <w:sz w:val="21"/>
        </w:rPr>
        <w:t>’</w:t>
      </w:r>
      <w:r w:rsidR="00617B2F">
        <w:rPr>
          <w:rFonts w:ascii="Courier New" w:hint="eastAsia"/>
          <w:color w:val="FF00FF"/>
          <w:sz w:val="21"/>
        </w:rPr>
        <w:t>)</w:t>
      </w:r>
      <w:r>
        <w:rPr>
          <w:color w:val="007700"/>
          <w:sz w:val="21"/>
        </w:rPr>
        <w:t xml:space="preserve">; </w:t>
      </w:r>
      <w:r>
        <w:rPr>
          <w:color w:val="0000BB"/>
          <w:sz w:val="21"/>
        </w:rPr>
        <w:t>?&gt;</w:t>
      </w:r>
    </w:p>
    <w:p w:rsidR="004921D0" w:rsidRDefault="004921D0" w:rsidP="00084BA0">
      <w:pPr>
        <w:ind w:leftChars="300" w:left="720"/>
        <w:rPr>
          <w:color w:val="0000BB"/>
          <w:sz w:val="21"/>
        </w:rPr>
      </w:pPr>
      <w:r>
        <w:rPr>
          <w:color w:val="0000BB"/>
          <w:sz w:val="21"/>
        </w:rPr>
        <w:t>&lt;?</w:t>
      </w:r>
      <w:r>
        <w:rPr>
          <w:rFonts w:hint="eastAsia"/>
          <w:color w:val="0000BB"/>
          <w:sz w:val="21"/>
        </w:rPr>
        <w:t>=</w:t>
      </w:r>
      <w:r>
        <w:rPr>
          <w:rFonts w:ascii="Courier New"/>
          <w:color w:val="FF00FF"/>
          <w:sz w:val="21"/>
        </w:rPr>
        <w:t xml:space="preserve">'&lt;p&gt;Hello World&lt;/p&gt;' </w:t>
      </w:r>
      <w:r>
        <w:rPr>
          <w:color w:val="0000BB"/>
          <w:sz w:val="21"/>
        </w:rPr>
        <w:t>?&gt;</w:t>
      </w:r>
    </w:p>
    <w:p w:rsidR="004921D0" w:rsidRDefault="004921D0" w:rsidP="00084BA0">
      <w:pPr>
        <w:ind w:leftChars="300" w:left="720"/>
        <w:rPr>
          <w:rFonts w:hint="eastAsia"/>
          <w:color w:val="0000BB"/>
          <w:sz w:val="21"/>
        </w:rPr>
      </w:pPr>
      <w:r>
        <w:rPr>
          <w:color w:val="0000BB"/>
          <w:sz w:val="21"/>
        </w:rPr>
        <w:t>&lt;?=</w:t>
      </w:r>
      <w:r>
        <w:rPr>
          <w:rFonts w:ascii="Courier New"/>
          <w:color w:val="FF0000"/>
          <w:sz w:val="21"/>
        </w:rPr>
        <w:t>gmdate</w:t>
      </w:r>
      <w:r>
        <w:rPr>
          <w:rFonts w:ascii="Courier New"/>
          <w:color w:val="800000"/>
          <w:sz w:val="21"/>
        </w:rPr>
        <w:t>(</w:t>
      </w:r>
      <w:r>
        <w:rPr>
          <w:rFonts w:ascii="Courier New"/>
          <w:color w:val="FF00FF"/>
          <w:sz w:val="21"/>
        </w:rPr>
        <w:t>'Y-m-d H:i:s'</w:t>
      </w:r>
      <w:r>
        <w:rPr>
          <w:rFonts w:ascii="Courier New"/>
          <w:color w:val="800000"/>
          <w:sz w:val="21"/>
        </w:rPr>
        <w:t>)</w:t>
      </w:r>
      <w:r>
        <w:rPr>
          <w:color w:val="0000BB"/>
          <w:sz w:val="21"/>
        </w:rPr>
        <w:t xml:space="preserve">?&gt;
</w:t>
      </w:r>
    </w:p>
    <w:p w:rsidR="004921D0" w:rsidRDefault="004921D0">
      <w:pPr>
        <w:outlineLvl w:val="1"/>
        <w:rPr>
          <w:rFonts w:hint="eastAsia"/>
          <w:b/>
          <w:bCs/>
        </w:rPr>
      </w:pPr>
      <w:bookmarkStart w:id="5" w:name="_Toc355871471"/>
      <w:r>
        <w:rPr>
          <w:rFonts w:hint="eastAsia"/>
          <w:b/>
          <w:bCs/>
        </w:rPr>
        <w:t>2.</w:t>
      </w:r>
      <w:r>
        <w:rPr>
          <w:rFonts w:hint="eastAsia"/>
          <w:b/>
          <w:bCs/>
        </w:rPr>
        <w:t>变量的命名（变量名前必须加“</w:t>
      </w:r>
      <w:r>
        <w:rPr>
          <w:rFonts w:hint="eastAsia"/>
          <w:b/>
          <w:bCs/>
        </w:rPr>
        <w:t>$</w:t>
      </w:r>
      <w:r>
        <w:rPr>
          <w:rFonts w:hint="eastAsia"/>
          <w:b/>
          <w:bCs/>
        </w:rPr>
        <w:t>”）</w:t>
      </w:r>
      <w:bookmarkEnd w:id="5"/>
    </w:p>
    <w:p w:rsidR="004921D0" w:rsidRDefault="004921D0">
      <w:pPr>
        <w:ind w:firstLine="420"/>
        <w:rPr>
          <w:rFonts w:hint="eastAsia"/>
        </w:rPr>
      </w:pPr>
      <w:r>
        <w:rPr>
          <w:rFonts w:hint="eastAsia"/>
        </w:rPr>
        <w:t>可以包括“</w:t>
      </w:r>
      <w:r>
        <w:rPr>
          <w:rFonts w:hint="eastAsia"/>
        </w:rPr>
        <w:t>_</w:t>
      </w:r>
      <w:r>
        <w:rPr>
          <w:rFonts w:hint="eastAsia"/>
        </w:rPr>
        <w:t>”、“</w:t>
      </w:r>
      <w:r>
        <w:rPr>
          <w:rFonts w:hint="eastAsia"/>
        </w:rPr>
        <w:t>A-Z</w:t>
      </w:r>
      <w:r>
        <w:rPr>
          <w:rFonts w:hint="eastAsia"/>
        </w:rPr>
        <w:t>”、“</w:t>
      </w:r>
      <w:r>
        <w:rPr>
          <w:rFonts w:hint="eastAsia"/>
        </w:rPr>
        <w:t>a-z</w:t>
      </w:r>
      <w:r>
        <w:rPr>
          <w:rFonts w:hint="eastAsia"/>
        </w:rPr>
        <w:t>”和“</w:t>
      </w:r>
      <w:r>
        <w:rPr>
          <w:rFonts w:hint="eastAsia"/>
        </w:rPr>
        <w:t>0-9</w:t>
      </w:r>
      <w:r>
        <w:rPr>
          <w:rFonts w:hint="eastAsia"/>
        </w:rPr>
        <w:t>”，必须以“</w:t>
      </w:r>
      <w:r>
        <w:rPr>
          <w:rFonts w:hint="eastAsia"/>
        </w:rPr>
        <w:t>_</w:t>
      </w:r>
      <w:r>
        <w:rPr>
          <w:rFonts w:hint="eastAsia"/>
        </w:rPr>
        <w:t>”、“</w:t>
      </w:r>
      <w:r>
        <w:rPr>
          <w:rFonts w:hint="eastAsia"/>
        </w:rPr>
        <w:t>A-Z</w:t>
      </w:r>
      <w:r>
        <w:rPr>
          <w:rFonts w:hint="eastAsia"/>
        </w:rPr>
        <w:t>”或“</w:t>
      </w:r>
      <w:r>
        <w:rPr>
          <w:rFonts w:hint="eastAsia"/>
        </w:rPr>
        <w:t>a-z</w:t>
      </w:r>
      <w:r>
        <w:rPr>
          <w:rFonts w:hint="eastAsia"/>
        </w:rPr>
        <w:t>”开头，</w:t>
      </w:r>
      <w:r>
        <w:rPr>
          <w:sz w:val="21"/>
        </w:rPr>
        <w:t>变量名是区分大小写的。</w:t>
      </w:r>
    </w:p>
    <w:p w:rsidR="004921D0" w:rsidRDefault="004921D0" w:rsidP="00084BA0">
      <w:pPr>
        <w:ind w:leftChars="100" w:left="240"/>
        <w:rPr>
          <w:rFonts w:hint="eastAsia"/>
        </w:rPr>
      </w:pPr>
      <w:r>
        <w:rPr>
          <w:rFonts w:hint="eastAsia"/>
        </w:rPr>
        <w:t>如：</w:t>
      </w:r>
      <w:r>
        <w:rPr>
          <w:rFonts w:hint="eastAsia"/>
        </w:rPr>
        <w:t>$_var1,</w:t>
      </w:r>
      <w:r>
        <w:rPr>
          <w:rFonts w:hint="eastAsia"/>
        </w:rPr>
        <w:t>和</w:t>
      </w:r>
      <w:r>
        <w:rPr>
          <w:rFonts w:hint="eastAsia"/>
        </w:rPr>
        <w:t>$var2</w:t>
      </w:r>
    </w:p>
    <w:p w:rsidR="004921D0" w:rsidRDefault="004921D0" w:rsidP="00084BA0">
      <w:pPr>
        <w:ind w:leftChars="100" w:left="240" w:firstLine="420"/>
        <w:rPr>
          <w:rFonts w:hint="eastAsia"/>
          <w:strike/>
          <w:color w:val="FF0000"/>
          <w:sz w:val="21"/>
        </w:rPr>
      </w:pPr>
      <w:r>
        <w:rPr>
          <w:rFonts w:hint="eastAsia"/>
          <w:strike/>
          <w:color w:val="FF0000"/>
          <w:sz w:val="21"/>
        </w:rPr>
        <w:t>$1var</w:t>
      </w:r>
      <w:r>
        <w:rPr>
          <w:rFonts w:hint="eastAsia"/>
          <w:strike/>
          <w:color w:val="FF0000"/>
          <w:sz w:val="21"/>
        </w:rPr>
        <w:t>和</w:t>
      </w:r>
      <w:r>
        <w:rPr>
          <w:rFonts w:hint="eastAsia"/>
          <w:strike/>
          <w:color w:val="FF0000"/>
          <w:sz w:val="21"/>
        </w:rPr>
        <w:t>var2</w:t>
      </w:r>
    </w:p>
    <w:p w:rsidR="004921D0" w:rsidRDefault="004921D0">
      <w:pPr>
        <w:ind w:firstLine="420"/>
        <w:rPr>
          <w:rFonts w:hint="eastAsia"/>
          <w:b/>
          <w:bCs/>
        </w:rPr>
      </w:pPr>
      <w:r>
        <w:rPr>
          <w:rFonts w:hint="eastAsia"/>
          <w:b/>
          <w:bCs/>
        </w:rPr>
        <w:t>预定义变量：</w:t>
      </w:r>
    </w:p>
    <w:p w:rsidR="004921D0" w:rsidRDefault="004921D0">
      <w:pPr>
        <w:ind w:left="420" w:firstLine="420"/>
        <w:rPr>
          <w:rFonts w:hint="eastAsia"/>
        </w:rPr>
      </w:pPr>
      <w:r>
        <w:rPr>
          <w:rFonts w:hint="eastAsia"/>
          <w:color w:val="0000FF"/>
        </w:rPr>
        <w:t>$GLOBALS</w:t>
      </w:r>
      <w:r>
        <w:rPr>
          <w:rFonts w:hint="eastAsia"/>
        </w:rPr>
        <w:t xml:space="preserve"> </w:t>
      </w:r>
      <w:r>
        <w:rPr>
          <w:rFonts w:hint="eastAsia"/>
        </w:rPr>
        <w:t>—</w:t>
      </w:r>
      <w:r>
        <w:rPr>
          <w:rFonts w:hint="eastAsia"/>
        </w:rPr>
        <w:t xml:space="preserve"> </w:t>
      </w:r>
      <w:r>
        <w:rPr>
          <w:rFonts w:hint="eastAsia"/>
        </w:rPr>
        <w:t>引用全局作用域中可用的全部变量</w:t>
      </w:r>
    </w:p>
    <w:p w:rsidR="004921D0" w:rsidRDefault="004921D0">
      <w:pPr>
        <w:ind w:left="420" w:firstLine="420"/>
        <w:rPr>
          <w:rFonts w:hint="eastAsia"/>
        </w:rPr>
      </w:pPr>
      <w:r>
        <w:rPr>
          <w:rFonts w:hint="eastAsia"/>
          <w:color w:val="0000FF"/>
        </w:rPr>
        <w:t>$_SERVER</w:t>
      </w:r>
      <w:r>
        <w:rPr>
          <w:rFonts w:hint="eastAsia"/>
        </w:rPr>
        <w:t xml:space="preserve"> </w:t>
      </w:r>
      <w:r>
        <w:rPr>
          <w:rFonts w:hint="eastAsia"/>
        </w:rPr>
        <w:t>—</w:t>
      </w:r>
      <w:r>
        <w:rPr>
          <w:rFonts w:hint="eastAsia"/>
        </w:rPr>
        <w:t xml:space="preserve"> </w:t>
      </w:r>
      <w:r>
        <w:rPr>
          <w:rFonts w:hint="eastAsia"/>
        </w:rPr>
        <w:t>服务器和执行环境信息</w:t>
      </w:r>
    </w:p>
    <w:p w:rsidR="004921D0" w:rsidRDefault="004921D0">
      <w:pPr>
        <w:ind w:left="420" w:firstLine="420"/>
        <w:rPr>
          <w:rFonts w:hint="eastAsia"/>
        </w:rPr>
      </w:pPr>
      <w:r>
        <w:rPr>
          <w:rFonts w:hint="eastAsia"/>
          <w:color w:val="0000FF"/>
        </w:rPr>
        <w:t>$_GET</w:t>
      </w:r>
      <w:r>
        <w:rPr>
          <w:rFonts w:hint="eastAsia"/>
        </w:rPr>
        <w:t>/</w:t>
      </w:r>
      <w:r>
        <w:rPr>
          <w:color w:val="0000FF"/>
        </w:rPr>
        <w:t>$HTTP_</w:t>
      </w:r>
      <w:r>
        <w:rPr>
          <w:rFonts w:hint="eastAsia"/>
          <w:color w:val="0000FF"/>
        </w:rPr>
        <w:t>GET</w:t>
      </w:r>
      <w:r>
        <w:rPr>
          <w:color w:val="0000FF"/>
        </w:rPr>
        <w:t>_VARS</w:t>
      </w:r>
      <w:r>
        <w:rPr>
          <w:rFonts w:hint="eastAsia"/>
        </w:rPr>
        <w:t xml:space="preserve"> </w:t>
      </w:r>
      <w:r>
        <w:rPr>
          <w:rFonts w:hint="eastAsia"/>
        </w:rPr>
        <w:t>—</w:t>
      </w:r>
      <w:r>
        <w:rPr>
          <w:rFonts w:hint="eastAsia"/>
        </w:rPr>
        <w:t xml:space="preserve"> HTTP GET </w:t>
      </w:r>
      <w:r>
        <w:rPr>
          <w:rFonts w:hint="eastAsia"/>
        </w:rPr>
        <w:t>变量</w:t>
      </w:r>
    </w:p>
    <w:p w:rsidR="004921D0" w:rsidRDefault="004921D0">
      <w:pPr>
        <w:ind w:left="420" w:firstLine="420"/>
        <w:rPr>
          <w:rFonts w:hint="eastAsia"/>
        </w:rPr>
      </w:pPr>
      <w:r>
        <w:rPr>
          <w:rFonts w:hint="eastAsia"/>
          <w:color w:val="0000FF"/>
        </w:rPr>
        <w:t>$_POST</w:t>
      </w:r>
      <w:r>
        <w:rPr>
          <w:rFonts w:hint="eastAsia"/>
        </w:rPr>
        <w:t>/</w:t>
      </w:r>
      <w:r>
        <w:rPr>
          <w:color w:val="0000FF"/>
        </w:rPr>
        <w:t>$HTTP_POST_VARS</w:t>
      </w:r>
      <w:r>
        <w:rPr>
          <w:rFonts w:hint="eastAsia"/>
        </w:rPr>
        <w:t xml:space="preserve"> </w:t>
      </w:r>
      <w:r>
        <w:rPr>
          <w:rFonts w:hint="eastAsia"/>
        </w:rPr>
        <w:t>—</w:t>
      </w:r>
      <w:r>
        <w:rPr>
          <w:rFonts w:hint="eastAsia"/>
        </w:rPr>
        <w:t xml:space="preserve"> HTTP POST </w:t>
      </w:r>
      <w:r>
        <w:rPr>
          <w:rFonts w:hint="eastAsia"/>
        </w:rPr>
        <w:t>变量</w:t>
      </w:r>
    </w:p>
    <w:p w:rsidR="004921D0" w:rsidRDefault="004921D0">
      <w:pPr>
        <w:ind w:left="420" w:firstLine="420"/>
        <w:rPr>
          <w:rFonts w:hint="eastAsia"/>
        </w:rPr>
      </w:pPr>
      <w:r>
        <w:rPr>
          <w:rFonts w:hint="eastAsia"/>
          <w:color w:val="0000FF"/>
        </w:rPr>
        <w:t>$_FILES</w:t>
      </w:r>
      <w:r>
        <w:rPr>
          <w:rFonts w:hint="eastAsia"/>
        </w:rPr>
        <w:t xml:space="preserve"> </w:t>
      </w:r>
      <w:r>
        <w:rPr>
          <w:rFonts w:hint="eastAsia"/>
        </w:rPr>
        <w:t>—</w:t>
      </w:r>
      <w:r>
        <w:rPr>
          <w:rFonts w:hint="eastAsia"/>
        </w:rPr>
        <w:t xml:space="preserve"> HTTP </w:t>
      </w:r>
      <w:r>
        <w:rPr>
          <w:rFonts w:hint="eastAsia"/>
        </w:rPr>
        <w:t>文件上传变量</w:t>
      </w:r>
    </w:p>
    <w:p w:rsidR="004921D0" w:rsidRDefault="004921D0">
      <w:pPr>
        <w:ind w:left="420" w:firstLine="420"/>
        <w:rPr>
          <w:rFonts w:hint="eastAsia"/>
        </w:rPr>
      </w:pPr>
      <w:r>
        <w:rPr>
          <w:rFonts w:hint="eastAsia"/>
          <w:color w:val="0000FF"/>
        </w:rPr>
        <w:t>$_REQUEST</w:t>
      </w:r>
      <w:r>
        <w:rPr>
          <w:rFonts w:hint="eastAsia"/>
        </w:rPr>
        <w:t xml:space="preserve"> </w:t>
      </w:r>
      <w:r>
        <w:rPr>
          <w:rFonts w:hint="eastAsia"/>
        </w:rPr>
        <w:t>—</w:t>
      </w:r>
      <w:r>
        <w:rPr>
          <w:rFonts w:hint="eastAsia"/>
        </w:rPr>
        <w:t xml:space="preserve"> HTTP Request </w:t>
      </w:r>
      <w:r>
        <w:rPr>
          <w:rFonts w:hint="eastAsia"/>
        </w:rPr>
        <w:t>变量</w:t>
      </w:r>
    </w:p>
    <w:p w:rsidR="004921D0" w:rsidRDefault="004921D0">
      <w:pPr>
        <w:ind w:left="420" w:firstLine="420"/>
        <w:rPr>
          <w:rFonts w:hint="eastAsia"/>
        </w:rPr>
      </w:pPr>
      <w:r>
        <w:rPr>
          <w:rFonts w:hint="eastAsia"/>
          <w:color w:val="0000FF"/>
        </w:rPr>
        <w:t>$_SESSION</w:t>
      </w:r>
      <w:r>
        <w:rPr>
          <w:rFonts w:hint="eastAsia"/>
        </w:rPr>
        <w:t xml:space="preserve"> </w:t>
      </w:r>
      <w:r>
        <w:rPr>
          <w:rFonts w:hint="eastAsia"/>
        </w:rPr>
        <w:t>—</w:t>
      </w:r>
      <w:r>
        <w:rPr>
          <w:rFonts w:hint="eastAsia"/>
        </w:rPr>
        <w:t xml:space="preserve"> Session </w:t>
      </w:r>
      <w:r>
        <w:rPr>
          <w:rFonts w:hint="eastAsia"/>
        </w:rPr>
        <w:t>变量</w:t>
      </w:r>
      <w:r w:rsidR="001946AB">
        <w:rPr>
          <w:rFonts w:hint="eastAsia"/>
        </w:rPr>
        <w:t>session_start()</w:t>
      </w:r>
    </w:p>
    <w:p w:rsidR="004921D0" w:rsidRDefault="004921D0">
      <w:pPr>
        <w:ind w:left="420" w:firstLine="420"/>
        <w:rPr>
          <w:rFonts w:hint="eastAsia"/>
        </w:rPr>
      </w:pPr>
      <w:r>
        <w:rPr>
          <w:rFonts w:hint="eastAsia"/>
          <w:color w:val="0000FF"/>
        </w:rPr>
        <w:t>$_ENV</w:t>
      </w:r>
      <w:r>
        <w:rPr>
          <w:rFonts w:hint="eastAsia"/>
        </w:rPr>
        <w:t xml:space="preserve"> </w:t>
      </w:r>
      <w:r>
        <w:rPr>
          <w:rFonts w:hint="eastAsia"/>
        </w:rPr>
        <w:t>—</w:t>
      </w:r>
      <w:r>
        <w:rPr>
          <w:rFonts w:hint="eastAsia"/>
        </w:rPr>
        <w:t xml:space="preserve"> </w:t>
      </w:r>
      <w:r>
        <w:rPr>
          <w:rFonts w:hint="eastAsia"/>
        </w:rPr>
        <w:t>环境变量</w:t>
      </w:r>
    </w:p>
    <w:p w:rsidR="004921D0" w:rsidRDefault="004921D0">
      <w:pPr>
        <w:ind w:left="420" w:firstLine="420"/>
        <w:rPr>
          <w:rFonts w:hint="eastAsia"/>
        </w:rPr>
      </w:pPr>
      <w:r>
        <w:rPr>
          <w:rFonts w:hint="eastAsia"/>
          <w:color w:val="0000FF"/>
        </w:rPr>
        <w:t>$_COOKIE</w:t>
      </w:r>
      <w:r>
        <w:rPr>
          <w:rFonts w:hint="eastAsia"/>
        </w:rPr>
        <w:t xml:space="preserve"> </w:t>
      </w:r>
      <w:r>
        <w:rPr>
          <w:rFonts w:hint="eastAsia"/>
        </w:rPr>
        <w:t>—</w:t>
      </w:r>
      <w:r>
        <w:rPr>
          <w:rFonts w:hint="eastAsia"/>
        </w:rPr>
        <w:t xml:space="preserve"> HTTP Cookies</w:t>
      </w:r>
    </w:p>
    <w:p w:rsidR="004921D0" w:rsidRDefault="004921D0">
      <w:pPr>
        <w:ind w:left="420" w:firstLine="420"/>
        <w:rPr>
          <w:rFonts w:hint="eastAsia"/>
        </w:rPr>
      </w:pPr>
      <w:r>
        <w:rPr>
          <w:rFonts w:hint="eastAsia"/>
          <w:color w:val="99CC00"/>
        </w:rPr>
        <w:t>$php_errormsg</w:t>
      </w:r>
      <w:r>
        <w:rPr>
          <w:rFonts w:hint="eastAsia"/>
        </w:rPr>
        <w:t xml:space="preserve"> </w:t>
      </w:r>
      <w:r>
        <w:rPr>
          <w:rFonts w:hint="eastAsia"/>
        </w:rPr>
        <w:t>—</w:t>
      </w:r>
      <w:r>
        <w:rPr>
          <w:rFonts w:hint="eastAsia"/>
        </w:rPr>
        <w:t xml:space="preserve"> </w:t>
      </w:r>
      <w:r>
        <w:rPr>
          <w:rFonts w:hint="eastAsia"/>
        </w:rPr>
        <w:t>前一个错误信息</w:t>
      </w:r>
    </w:p>
    <w:p w:rsidR="004921D0" w:rsidRDefault="004921D0">
      <w:pPr>
        <w:ind w:left="420" w:firstLine="420"/>
        <w:rPr>
          <w:rFonts w:hint="eastAsia"/>
        </w:rPr>
      </w:pPr>
      <w:r>
        <w:rPr>
          <w:rFonts w:hint="eastAsia"/>
          <w:color w:val="99CC00"/>
        </w:rPr>
        <w:t>$HTTP_RAW_POST_DATA</w:t>
      </w:r>
      <w:r>
        <w:rPr>
          <w:rFonts w:hint="eastAsia"/>
        </w:rPr>
        <w:t xml:space="preserve"> </w:t>
      </w:r>
      <w:r>
        <w:rPr>
          <w:rFonts w:hint="eastAsia"/>
        </w:rPr>
        <w:t>—</w:t>
      </w:r>
      <w:r>
        <w:rPr>
          <w:rFonts w:hint="eastAsia"/>
        </w:rPr>
        <w:t xml:space="preserve"> </w:t>
      </w:r>
      <w:r>
        <w:rPr>
          <w:rFonts w:hint="eastAsia"/>
        </w:rPr>
        <w:t>原生</w:t>
      </w:r>
      <w:r>
        <w:rPr>
          <w:rFonts w:hint="eastAsia"/>
        </w:rPr>
        <w:t>POST</w:t>
      </w:r>
      <w:r>
        <w:rPr>
          <w:rFonts w:hint="eastAsia"/>
        </w:rPr>
        <w:t>数据</w:t>
      </w:r>
    </w:p>
    <w:p w:rsidR="004921D0" w:rsidRDefault="004921D0">
      <w:pPr>
        <w:ind w:left="420" w:firstLine="420"/>
        <w:rPr>
          <w:rFonts w:hint="eastAsia"/>
        </w:rPr>
      </w:pPr>
      <w:r>
        <w:rPr>
          <w:rFonts w:hint="eastAsia"/>
          <w:color w:val="99CC00"/>
        </w:rPr>
        <w:t>$http_response_header</w:t>
      </w:r>
      <w:r>
        <w:rPr>
          <w:rFonts w:hint="eastAsia"/>
        </w:rPr>
        <w:t xml:space="preserve"> </w:t>
      </w:r>
      <w:r>
        <w:rPr>
          <w:rFonts w:hint="eastAsia"/>
        </w:rPr>
        <w:t>—</w:t>
      </w:r>
      <w:r>
        <w:rPr>
          <w:rFonts w:hint="eastAsia"/>
        </w:rPr>
        <w:t xml:space="preserve"> HTTP </w:t>
      </w:r>
      <w:r>
        <w:rPr>
          <w:rFonts w:hint="eastAsia"/>
        </w:rPr>
        <w:t>响应头</w:t>
      </w:r>
    </w:p>
    <w:p w:rsidR="004921D0" w:rsidRDefault="004921D0">
      <w:pPr>
        <w:ind w:left="420" w:firstLine="420"/>
        <w:rPr>
          <w:rFonts w:hint="eastAsia"/>
        </w:rPr>
      </w:pPr>
      <w:r>
        <w:rPr>
          <w:rFonts w:hint="eastAsia"/>
          <w:color w:val="99CC00"/>
        </w:rPr>
        <w:t>$argc</w:t>
      </w:r>
      <w:r>
        <w:rPr>
          <w:rFonts w:hint="eastAsia"/>
        </w:rPr>
        <w:t xml:space="preserve"> </w:t>
      </w:r>
      <w:r>
        <w:rPr>
          <w:rFonts w:hint="eastAsia"/>
        </w:rPr>
        <w:t>—</w:t>
      </w:r>
      <w:r>
        <w:rPr>
          <w:rFonts w:hint="eastAsia"/>
        </w:rPr>
        <w:t xml:space="preserve"> </w:t>
      </w:r>
      <w:r>
        <w:rPr>
          <w:rFonts w:hint="eastAsia"/>
        </w:rPr>
        <w:t>传递给脚本的参数数目</w:t>
      </w:r>
    </w:p>
    <w:p w:rsidR="004921D0" w:rsidRDefault="004921D0">
      <w:pPr>
        <w:ind w:left="420" w:firstLine="420"/>
        <w:rPr>
          <w:rFonts w:hint="eastAsia"/>
        </w:rPr>
      </w:pPr>
      <w:r>
        <w:rPr>
          <w:rFonts w:hint="eastAsia"/>
          <w:color w:val="99CC00"/>
        </w:rPr>
        <w:t>$argv</w:t>
      </w:r>
      <w:r>
        <w:rPr>
          <w:rFonts w:hint="eastAsia"/>
        </w:rPr>
        <w:t xml:space="preserve"> </w:t>
      </w:r>
      <w:r>
        <w:rPr>
          <w:rFonts w:hint="eastAsia"/>
        </w:rPr>
        <w:t>—</w:t>
      </w:r>
      <w:r>
        <w:rPr>
          <w:rFonts w:hint="eastAsia"/>
        </w:rPr>
        <w:t xml:space="preserve"> </w:t>
      </w:r>
      <w:r>
        <w:rPr>
          <w:rFonts w:hint="eastAsia"/>
        </w:rPr>
        <w:t>传递给脚本的参数数组</w:t>
      </w:r>
    </w:p>
    <w:p w:rsidR="004921D0" w:rsidRDefault="004921D0">
      <w:pPr>
        <w:ind w:firstLine="420"/>
        <w:rPr>
          <w:rFonts w:hint="eastAsia"/>
          <w:b/>
          <w:bCs/>
        </w:rPr>
      </w:pPr>
      <w:r>
        <w:rPr>
          <w:rFonts w:hint="eastAsia"/>
          <w:b/>
          <w:bCs/>
        </w:rPr>
        <w:t>可变变量：</w:t>
      </w:r>
    </w:p>
    <w:p w:rsidR="004921D0" w:rsidRDefault="004921D0">
      <w:pPr>
        <w:ind w:firstLine="420"/>
        <w:rPr>
          <w:color w:val="007700"/>
          <w:sz w:val="21"/>
        </w:rPr>
      </w:pPr>
      <w:r>
        <w:rPr>
          <w:color w:val="0000BB"/>
          <w:sz w:val="21"/>
        </w:rPr>
        <w:t>&lt;?php</w:t>
      </w:r>
      <w:r>
        <w:rPr>
          <w:sz w:val="21"/>
        </w:rPr>
        <w:br/>
      </w:r>
      <w:r>
        <w:rPr>
          <w:rFonts w:hint="eastAsia"/>
          <w:sz w:val="21"/>
        </w:rPr>
        <w:tab/>
      </w:r>
      <w:r>
        <w:rPr>
          <w:rFonts w:hint="eastAsia"/>
          <w:sz w:val="21"/>
        </w:rPr>
        <w:tab/>
      </w:r>
      <w:r>
        <w:rPr>
          <w:color w:val="0000BB"/>
          <w:sz w:val="21"/>
        </w:rPr>
        <w:t xml:space="preserve">$a </w:t>
      </w:r>
      <w:r>
        <w:rPr>
          <w:color w:val="007700"/>
          <w:sz w:val="21"/>
        </w:rPr>
        <w:t xml:space="preserve">= </w:t>
      </w:r>
      <w:r>
        <w:rPr>
          <w:color w:val="DD0000"/>
          <w:sz w:val="21"/>
        </w:rPr>
        <w:t>'hello'</w:t>
      </w:r>
      <w:r>
        <w:rPr>
          <w:color w:val="007700"/>
          <w:sz w:val="21"/>
        </w:rPr>
        <w:t>;</w:t>
      </w:r>
    </w:p>
    <w:p w:rsidR="004921D0" w:rsidRDefault="004921D0">
      <w:pPr>
        <w:ind w:left="420" w:firstLine="420"/>
        <w:rPr>
          <w:color w:val="007700"/>
          <w:sz w:val="21"/>
        </w:rPr>
      </w:pPr>
      <w:r>
        <w:rPr>
          <w:color w:val="007700"/>
          <w:sz w:val="21"/>
        </w:rPr>
        <w:t>$</w:t>
      </w:r>
      <w:r>
        <w:rPr>
          <w:color w:val="0000BB"/>
          <w:sz w:val="21"/>
        </w:rPr>
        <w:t xml:space="preserve">$a </w:t>
      </w:r>
      <w:r>
        <w:rPr>
          <w:color w:val="007700"/>
          <w:sz w:val="21"/>
        </w:rPr>
        <w:t xml:space="preserve">= </w:t>
      </w:r>
      <w:r>
        <w:rPr>
          <w:color w:val="DD0000"/>
          <w:sz w:val="21"/>
        </w:rPr>
        <w:t>'world'</w:t>
      </w:r>
      <w:r>
        <w:rPr>
          <w:color w:val="007700"/>
          <w:sz w:val="21"/>
        </w:rPr>
        <w:t>;</w:t>
      </w:r>
    </w:p>
    <w:p w:rsidR="004921D0" w:rsidRDefault="004921D0">
      <w:pPr>
        <w:ind w:left="420" w:firstLine="420"/>
        <w:rPr>
          <w:color w:val="007700"/>
          <w:sz w:val="21"/>
        </w:rPr>
      </w:pPr>
      <w:r>
        <w:rPr>
          <w:color w:val="007700"/>
          <w:sz w:val="21"/>
        </w:rPr>
        <w:t xml:space="preserve">echo </w:t>
      </w:r>
      <w:r>
        <w:rPr>
          <w:color w:val="DD0000"/>
          <w:sz w:val="21"/>
        </w:rPr>
        <w:t>"</w:t>
      </w:r>
      <w:r>
        <w:rPr>
          <w:color w:val="0000BB"/>
          <w:sz w:val="21"/>
        </w:rPr>
        <w:t>$a</w:t>
      </w:r>
      <w:r>
        <w:rPr>
          <w:color w:val="DD0000"/>
          <w:sz w:val="21"/>
        </w:rPr>
        <w:t xml:space="preserve"> </w:t>
      </w:r>
      <w:r>
        <w:rPr>
          <w:color w:val="007700"/>
          <w:sz w:val="21"/>
        </w:rPr>
        <w:t>${</w:t>
      </w:r>
      <w:r>
        <w:rPr>
          <w:color w:val="0000BB"/>
          <w:sz w:val="21"/>
        </w:rPr>
        <w:t>$a</w:t>
      </w:r>
      <w:r>
        <w:rPr>
          <w:color w:val="007700"/>
          <w:sz w:val="21"/>
        </w:rPr>
        <w:t>}</w:t>
      </w:r>
      <w:r>
        <w:rPr>
          <w:color w:val="DD0000"/>
          <w:sz w:val="21"/>
        </w:rPr>
        <w:t>"</w:t>
      </w:r>
      <w:r>
        <w:rPr>
          <w:color w:val="007700"/>
          <w:sz w:val="21"/>
        </w:rPr>
        <w:t>;</w:t>
      </w:r>
    </w:p>
    <w:p w:rsidR="004921D0" w:rsidRDefault="004921D0">
      <w:pPr>
        <w:ind w:left="420" w:firstLine="420"/>
        <w:rPr>
          <w:color w:val="007700"/>
          <w:sz w:val="21"/>
        </w:rPr>
      </w:pPr>
      <w:r>
        <w:rPr>
          <w:color w:val="007700"/>
          <w:sz w:val="21"/>
        </w:rPr>
        <w:t xml:space="preserve">echo </w:t>
      </w:r>
      <w:r>
        <w:rPr>
          <w:color w:val="DD0000"/>
          <w:sz w:val="21"/>
        </w:rPr>
        <w:t>"</w:t>
      </w:r>
      <w:r>
        <w:rPr>
          <w:color w:val="0000BB"/>
          <w:sz w:val="21"/>
        </w:rPr>
        <w:t>$a</w:t>
      </w:r>
      <w:r>
        <w:rPr>
          <w:color w:val="DD0000"/>
          <w:sz w:val="21"/>
        </w:rPr>
        <w:t xml:space="preserve"> </w:t>
      </w:r>
      <w:r>
        <w:rPr>
          <w:color w:val="0000BB"/>
          <w:sz w:val="21"/>
        </w:rPr>
        <w:t>$hello</w:t>
      </w:r>
      <w:r>
        <w:rPr>
          <w:color w:val="DD0000"/>
          <w:sz w:val="21"/>
        </w:rPr>
        <w:t>"</w:t>
      </w:r>
      <w:r>
        <w:rPr>
          <w:color w:val="007700"/>
          <w:sz w:val="21"/>
        </w:rPr>
        <w:t>;</w:t>
      </w:r>
    </w:p>
    <w:p w:rsidR="004921D0" w:rsidRDefault="004921D0">
      <w:pPr>
        <w:ind w:firstLine="420"/>
        <w:rPr>
          <w:color w:val="0000BB"/>
          <w:sz w:val="21"/>
        </w:rPr>
      </w:pPr>
      <w:r>
        <w:rPr>
          <w:color w:val="0000BB"/>
          <w:sz w:val="21"/>
        </w:rPr>
        <w:t>?&gt;</w:t>
      </w:r>
    </w:p>
    <w:p w:rsidR="004921D0" w:rsidRDefault="004921D0" w:rsidP="00084BA0">
      <w:pPr>
        <w:ind w:leftChars="200" w:left="480"/>
        <w:rPr>
          <w:rFonts w:hint="eastAsia"/>
        </w:rPr>
      </w:pPr>
      <w:r>
        <w:rPr>
          <w:rFonts w:hint="eastAsia"/>
        </w:rPr>
        <w:t>第一个</w:t>
      </w:r>
      <w:r>
        <w:rPr>
          <w:rFonts w:hint="eastAsia"/>
        </w:rPr>
        <w:t>echo</w:t>
      </w:r>
      <w:r>
        <w:rPr>
          <w:rFonts w:hint="eastAsia"/>
        </w:rPr>
        <w:t>与第二个</w:t>
      </w:r>
      <w:r>
        <w:rPr>
          <w:rFonts w:hint="eastAsia"/>
        </w:rPr>
        <w:t>echo</w:t>
      </w:r>
      <w:r>
        <w:rPr>
          <w:rFonts w:hint="eastAsia"/>
        </w:rPr>
        <w:t>输出是一样的结果。</w:t>
      </w:r>
    </w:p>
    <w:p w:rsidR="004921D0" w:rsidRDefault="004921D0">
      <w:pPr>
        <w:outlineLvl w:val="1"/>
        <w:rPr>
          <w:rFonts w:hint="eastAsia"/>
          <w:b/>
          <w:bCs/>
        </w:rPr>
      </w:pPr>
      <w:bookmarkStart w:id="6" w:name="_Toc355871472"/>
      <w:r>
        <w:rPr>
          <w:rFonts w:hint="eastAsia"/>
          <w:b/>
          <w:bCs/>
        </w:rPr>
        <w:t>3.</w:t>
      </w:r>
      <w:r>
        <w:rPr>
          <w:rFonts w:hint="eastAsia"/>
          <w:b/>
          <w:bCs/>
        </w:rPr>
        <w:t>变量定义</w:t>
      </w:r>
      <w:bookmarkEnd w:id="6"/>
    </w:p>
    <w:p w:rsidR="004921D0" w:rsidRDefault="004921D0">
      <w:pPr>
        <w:ind w:firstLine="420"/>
        <w:rPr>
          <w:rFonts w:hint="eastAsia"/>
        </w:rPr>
      </w:pPr>
      <w:r>
        <w:rPr>
          <w:rFonts w:hint="eastAsia"/>
        </w:rPr>
        <w:t>由于</w:t>
      </w:r>
      <w:r>
        <w:rPr>
          <w:rFonts w:hint="eastAsia"/>
        </w:rPr>
        <w:t>php</w:t>
      </w:r>
      <w:r>
        <w:rPr>
          <w:rFonts w:hint="eastAsia"/>
        </w:rPr>
        <w:t>是弱类型语言，所以变量定义时候不需要定义变量类型，赋值后变量类型为其值的类型。</w:t>
      </w:r>
    </w:p>
    <w:p w:rsidR="004921D0" w:rsidRDefault="004921D0">
      <w:pPr>
        <w:ind w:firstLine="420"/>
        <w:rPr>
          <w:rFonts w:hint="eastAsia"/>
        </w:rPr>
      </w:pPr>
      <w:r>
        <w:rPr>
          <w:rFonts w:hint="eastAsia"/>
        </w:rPr>
        <w:t>如：</w:t>
      </w:r>
      <w:r>
        <w:rPr>
          <w:rFonts w:hint="eastAsia"/>
        </w:rPr>
        <w:t>$var1 = 1;</w:t>
      </w:r>
    </w:p>
    <w:p w:rsidR="004921D0" w:rsidRDefault="004921D0">
      <w:pPr>
        <w:ind w:left="420" w:firstLine="420"/>
        <w:rPr>
          <w:rFonts w:hint="eastAsia"/>
        </w:rPr>
      </w:pPr>
      <w:r>
        <w:rPr>
          <w:rFonts w:hint="eastAsia"/>
        </w:rPr>
        <w:t>$var2 = array(</w:t>
      </w:r>
      <w:r>
        <w:t>‘</w:t>
      </w:r>
      <w:r>
        <w:rPr>
          <w:rFonts w:hint="eastAsia"/>
        </w:rPr>
        <w:t>kk</w:t>
      </w:r>
      <w:r>
        <w:t>’</w:t>
      </w:r>
      <w:r>
        <w:rPr>
          <w:rFonts w:hint="eastAsia"/>
        </w:rPr>
        <w:t>,</w:t>
      </w:r>
      <w:r>
        <w:t>’</w:t>
      </w:r>
      <w:r>
        <w:rPr>
          <w:rFonts w:hint="eastAsia"/>
        </w:rPr>
        <w:t>rr</w:t>
      </w:r>
      <w:r>
        <w:t>’</w:t>
      </w:r>
      <w:r>
        <w:rPr>
          <w:rFonts w:hint="eastAsia"/>
        </w:rPr>
        <w:t>);</w:t>
      </w:r>
    </w:p>
    <w:p w:rsidR="004921D0" w:rsidRDefault="004921D0">
      <w:pPr>
        <w:rPr>
          <w:rFonts w:hint="eastAsia"/>
        </w:rPr>
      </w:pPr>
      <w:r>
        <w:rPr>
          <w:rFonts w:hint="eastAsia"/>
        </w:rPr>
        <w:tab/>
      </w:r>
      <w:r>
        <w:rPr>
          <w:rFonts w:hint="eastAsia"/>
        </w:rPr>
        <w:tab/>
        <w:t xml:space="preserve">$var3 = </w:t>
      </w:r>
      <w:r>
        <w:t>“</w:t>
      </w:r>
      <w:r>
        <w:rPr>
          <w:rFonts w:hint="eastAsia"/>
        </w:rPr>
        <w:t>kkkkkk</w:t>
      </w:r>
      <w:r>
        <w:t>”</w:t>
      </w:r>
      <w:r>
        <w:rPr>
          <w:rFonts w:hint="eastAsia"/>
        </w:rPr>
        <w:t>;</w:t>
      </w:r>
    </w:p>
    <w:p w:rsidR="004921D0" w:rsidRDefault="004921D0">
      <w:pPr>
        <w:ind w:firstLine="420"/>
        <w:rPr>
          <w:rFonts w:hint="eastAsia"/>
        </w:rPr>
      </w:pPr>
      <w:r>
        <w:rPr>
          <w:rFonts w:hint="eastAsia"/>
        </w:rPr>
        <w:t xml:space="preserve">   $var4 = false;</w:t>
      </w:r>
    </w:p>
    <w:p w:rsidR="004921D0" w:rsidRDefault="004921D0">
      <w:pPr>
        <w:ind w:firstLine="420"/>
        <w:rPr>
          <w:rFonts w:hint="eastAsia"/>
        </w:rPr>
      </w:pPr>
      <w:r>
        <w:rPr>
          <w:rFonts w:hint="eastAsia"/>
        </w:rPr>
        <w:lastRenderedPageBreak/>
        <w:t>从未赋值过的变量值为</w:t>
      </w:r>
      <w:r>
        <w:rPr>
          <w:rFonts w:hint="eastAsia"/>
        </w:rPr>
        <w:t>NULL</w:t>
      </w:r>
    </w:p>
    <w:p w:rsidR="004921D0" w:rsidRDefault="004921D0">
      <w:pPr>
        <w:rPr>
          <w:rFonts w:hint="eastAsia"/>
          <w:sz w:val="21"/>
          <w:szCs w:val="21"/>
        </w:rPr>
      </w:pPr>
    </w:p>
    <w:p w:rsidR="004921D0" w:rsidRDefault="004921D0">
      <w:pPr>
        <w:outlineLvl w:val="1"/>
        <w:rPr>
          <w:rFonts w:hint="eastAsia"/>
          <w:b/>
          <w:bCs/>
        </w:rPr>
      </w:pPr>
      <w:bookmarkStart w:id="7" w:name="_Toc355871473"/>
      <w:r>
        <w:rPr>
          <w:rFonts w:hint="eastAsia"/>
          <w:b/>
          <w:bCs/>
        </w:rPr>
        <w:t>4.</w:t>
      </w:r>
      <w:r>
        <w:rPr>
          <w:rFonts w:hint="eastAsia"/>
          <w:b/>
          <w:bCs/>
        </w:rPr>
        <w:t>常量定义</w:t>
      </w:r>
      <w:bookmarkEnd w:id="7"/>
    </w:p>
    <w:p w:rsidR="004921D0" w:rsidRDefault="004921D0">
      <w:pPr>
        <w:rPr>
          <w:rFonts w:hint="eastAsia"/>
          <w:i/>
          <w:sz w:val="21"/>
        </w:rPr>
      </w:pPr>
      <w:r>
        <w:rPr>
          <w:sz w:val="21"/>
        </w:rPr>
        <w:t>以字母或下划线开始，后面跟着任何字母，数字或下划线。用正则表达式是这样表达的：</w:t>
      </w:r>
      <w:r>
        <w:rPr>
          <w:i/>
          <w:sz w:val="21"/>
        </w:rPr>
        <w:t>[a-zA-Z_\x7f-\xff][a-zA-Z0-9_\x7f-\xff]*</w:t>
      </w:r>
    </w:p>
    <w:p w:rsidR="00A558EF" w:rsidRDefault="00B463D2" w:rsidP="001A1FD8">
      <w:pPr>
        <w:rPr>
          <w:rFonts w:hint="eastAsia"/>
        </w:rPr>
      </w:pPr>
      <w:r>
        <w:rPr>
          <w:rFonts w:hint="eastAsia"/>
        </w:rPr>
        <w:t>define(</w:t>
      </w:r>
      <w:r>
        <w:t>‘</w:t>
      </w:r>
      <w:r>
        <w:rPr>
          <w:rFonts w:hint="eastAsia"/>
        </w:rPr>
        <w:t>WEB_ROOT_PATH</w:t>
      </w:r>
      <w:r>
        <w:t>’</w:t>
      </w:r>
      <w:r w:rsidR="00A51FE5">
        <w:rPr>
          <w:rFonts w:hint="eastAsia"/>
        </w:rPr>
        <w:t>,true</w:t>
      </w:r>
      <w:r>
        <w:rPr>
          <w:rFonts w:hint="eastAsia"/>
        </w:rPr>
        <w:t>)</w:t>
      </w:r>
    </w:p>
    <w:p w:rsidR="00B463D2" w:rsidRDefault="00B463D2" w:rsidP="001A1FD8">
      <w:pPr>
        <w:rPr>
          <w:rFonts w:hint="eastAsia"/>
        </w:rPr>
      </w:pPr>
      <w:r>
        <w:rPr>
          <w:rFonts w:hint="eastAsia"/>
        </w:rPr>
        <w:t>使用</w:t>
      </w:r>
      <w:r>
        <w:rPr>
          <w:rFonts w:hint="eastAsia"/>
        </w:rPr>
        <w:t>defined</w:t>
      </w:r>
      <w:r>
        <w:rPr>
          <w:rFonts w:hint="eastAsia"/>
        </w:rPr>
        <w:t>判断常量是否已定义</w:t>
      </w:r>
    </w:p>
    <w:p w:rsidR="005B6786" w:rsidRDefault="005B6786" w:rsidP="005B6786">
      <w:pPr>
        <w:outlineLvl w:val="1"/>
        <w:rPr>
          <w:rFonts w:hint="eastAsia"/>
          <w:b/>
          <w:bCs/>
        </w:rPr>
      </w:pPr>
      <w:bookmarkStart w:id="8" w:name="_Toc355871474"/>
      <w:r>
        <w:rPr>
          <w:rFonts w:hint="eastAsia"/>
          <w:b/>
          <w:bCs/>
        </w:rPr>
        <w:t>5.static</w:t>
      </w:r>
      <w:r>
        <w:rPr>
          <w:rFonts w:hint="eastAsia"/>
          <w:b/>
          <w:bCs/>
        </w:rPr>
        <w:t>关键字</w:t>
      </w:r>
    </w:p>
    <w:p w:rsidR="005B6786" w:rsidRDefault="005645BA" w:rsidP="005B6786">
      <w:pPr>
        <w:rPr>
          <w:rFonts w:hint="eastAsia"/>
        </w:rPr>
      </w:pPr>
      <w:r w:rsidRPr="005645BA">
        <w:rPr>
          <w:rFonts w:hint="eastAsia"/>
          <w:b/>
        </w:rPr>
        <w:t>函数内</w:t>
      </w:r>
      <w:r>
        <w:rPr>
          <w:rFonts w:hint="eastAsia"/>
        </w:rPr>
        <w:t>static $var;</w:t>
      </w:r>
      <w:r>
        <w:rPr>
          <w:rFonts w:hint="eastAsia"/>
        </w:rPr>
        <w:t>可以记住最后修改的值</w:t>
      </w:r>
    </w:p>
    <w:p w:rsidR="005B6786" w:rsidRDefault="005645BA" w:rsidP="005B6786">
      <w:pPr>
        <w:rPr>
          <w:rFonts w:hint="eastAsia"/>
        </w:rPr>
      </w:pPr>
      <w:r w:rsidRPr="00371115">
        <w:rPr>
          <w:rFonts w:hint="eastAsia"/>
          <w:b/>
        </w:rPr>
        <w:t>类的属性</w:t>
      </w:r>
      <w:r>
        <w:rPr>
          <w:rFonts w:hint="eastAsia"/>
        </w:rPr>
        <w:t xml:space="preserve"> MyClass::$var</w:t>
      </w:r>
    </w:p>
    <w:p w:rsidR="005645BA" w:rsidRDefault="005645BA" w:rsidP="005B6786">
      <w:pPr>
        <w:rPr>
          <w:rFonts w:hint="eastAsia"/>
        </w:rPr>
      </w:pPr>
      <w:r w:rsidRPr="00371115">
        <w:rPr>
          <w:rFonts w:hint="eastAsia"/>
          <w:b/>
        </w:rPr>
        <w:t>类的方法</w:t>
      </w:r>
      <w:r>
        <w:rPr>
          <w:rFonts w:hint="eastAsia"/>
        </w:rPr>
        <w:t xml:space="preserve"> MyClass::myMethod()</w:t>
      </w:r>
    </w:p>
    <w:p w:rsidR="00AA2C14" w:rsidRDefault="00AA2C14" w:rsidP="005B6786">
      <w:pPr>
        <w:rPr>
          <w:rFonts w:hint="eastAsia"/>
        </w:rPr>
      </w:pPr>
    </w:p>
    <w:p w:rsidR="004921D0" w:rsidRDefault="005B6786">
      <w:pPr>
        <w:outlineLvl w:val="1"/>
        <w:rPr>
          <w:rFonts w:hint="eastAsia"/>
          <w:b/>
          <w:bCs/>
        </w:rPr>
      </w:pPr>
      <w:r>
        <w:rPr>
          <w:rFonts w:hint="eastAsia"/>
          <w:b/>
          <w:bCs/>
        </w:rPr>
        <w:t>6</w:t>
      </w:r>
      <w:r w:rsidR="004921D0">
        <w:rPr>
          <w:rFonts w:hint="eastAsia"/>
          <w:b/>
          <w:bCs/>
        </w:rPr>
        <w:t>.</w:t>
      </w:r>
      <w:r w:rsidR="004921D0">
        <w:rPr>
          <w:rFonts w:hint="eastAsia"/>
          <w:b/>
          <w:bCs/>
        </w:rPr>
        <w:t>函数定义与调用</w:t>
      </w:r>
      <w:bookmarkEnd w:id="8"/>
    </w:p>
    <w:p w:rsidR="004921D0" w:rsidRDefault="004921D0">
      <w:r>
        <w:t>函数名和</w:t>
      </w:r>
      <w:r>
        <w:t xml:space="preserve"> PHP </w:t>
      </w:r>
      <w:r>
        <w:t>中的其它标识符命名规则相同。有效的函数名以字母或下划线打头，后面跟字母，数字或下划线。可以用正则表达式表示为：</w:t>
      </w:r>
      <w:r>
        <w:t>[a-zA-Z_\x7f-\xff][a-zA-Z0-9_\x7f-\xff]*</w:t>
      </w:r>
      <w:r>
        <w:t>。</w:t>
      </w:r>
    </w:p>
    <w:p w:rsidR="004921D0" w:rsidRDefault="004921D0">
      <w:pPr>
        <w:outlineLvl w:val="2"/>
        <w:rPr>
          <w:b/>
          <w:sz w:val="21"/>
        </w:rPr>
      </w:pPr>
      <w:bookmarkStart w:id="9" w:name="_Toc355871475"/>
      <w:r>
        <w:rPr>
          <w:b/>
          <w:sz w:val="21"/>
        </w:rPr>
        <w:t>1</w:t>
      </w:r>
      <w:r>
        <w:rPr>
          <w:rFonts w:hint="eastAsia"/>
          <w:b/>
          <w:sz w:val="21"/>
        </w:rPr>
        <w:t>.</w:t>
      </w:r>
      <w:r>
        <w:rPr>
          <w:b/>
          <w:sz w:val="21"/>
        </w:rPr>
        <w:t>展示函数用途的伪代码</w:t>
      </w:r>
      <w:bookmarkEnd w:id="9"/>
    </w:p>
    <w:p w:rsidR="004921D0" w:rsidRDefault="004921D0">
      <w:pPr>
        <w:rPr>
          <w:sz w:val="21"/>
        </w:rPr>
      </w:pPr>
      <w:r>
        <w:rPr>
          <w:color w:val="0000BB"/>
          <w:sz w:val="21"/>
        </w:rPr>
        <w:t>&lt;?php</w:t>
      </w:r>
      <w:r>
        <w:rPr>
          <w:sz w:val="21"/>
        </w:rPr>
        <w:br/>
      </w:r>
      <w:r>
        <w:rPr>
          <w:color w:val="007700"/>
          <w:sz w:val="21"/>
        </w:rPr>
        <w:t xml:space="preserve">function </w:t>
      </w:r>
      <w:r>
        <w:rPr>
          <w:color w:val="0000BB"/>
          <w:sz w:val="21"/>
        </w:rPr>
        <w:t>foo</w:t>
      </w:r>
      <w:r>
        <w:rPr>
          <w:color w:val="007700"/>
          <w:sz w:val="21"/>
        </w:rPr>
        <w:t>(</w:t>
      </w:r>
      <w:r>
        <w:rPr>
          <w:color w:val="0000BB"/>
          <w:sz w:val="21"/>
        </w:rPr>
        <w:t>$arg_1</w:t>
      </w:r>
      <w:r>
        <w:rPr>
          <w:color w:val="007700"/>
          <w:sz w:val="21"/>
        </w:rPr>
        <w:t xml:space="preserve">, </w:t>
      </w:r>
      <w:r>
        <w:rPr>
          <w:color w:val="0000BB"/>
          <w:sz w:val="21"/>
        </w:rPr>
        <w:t>$arg_2</w:t>
      </w:r>
      <w:r>
        <w:rPr>
          <w:color w:val="007700"/>
          <w:sz w:val="21"/>
        </w:rPr>
        <w:t xml:space="preserve">, ..., </w:t>
      </w:r>
      <w:r>
        <w:rPr>
          <w:color w:val="0000BB"/>
          <w:sz w:val="21"/>
        </w:rPr>
        <w:t>$arg_n</w:t>
      </w:r>
      <w:r>
        <w:rPr>
          <w:color w:val="007700"/>
          <w:sz w:val="21"/>
        </w:rPr>
        <w:t>)</w:t>
      </w:r>
      <w:r>
        <w:rPr>
          <w:sz w:val="21"/>
        </w:rPr>
        <w:br/>
      </w:r>
      <w:r>
        <w:rPr>
          <w:color w:val="007700"/>
          <w:sz w:val="21"/>
        </w:rPr>
        <w:t>{</w:t>
      </w:r>
      <w:r>
        <w:rPr>
          <w:sz w:val="21"/>
        </w:rPr>
        <w:br/>
      </w:r>
      <w:r>
        <w:rPr>
          <w:color w:val="007700"/>
          <w:sz w:val="21"/>
        </w:rPr>
        <w:t xml:space="preserve">    echo </w:t>
      </w:r>
      <w:r>
        <w:rPr>
          <w:color w:val="DD0000"/>
          <w:sz w:val="21"/>
        </w:rPr>
        <w:t>"Example function.\n"</w:t>
      </w:r>
      <w:r>
        <w:rPr>
          <w:color w:val="007700"/>
          <w:sz w:val="21"/>
        </w:rPr>
        <w:t>;</w:t>
      </w:r>
      <w:r>
        <w:rPr>
          <w:sz w:val="21"/>
        </w:rPr>
        <w:br/>
      </w:r>
      <w:r>
        <w:rPr>
          <w:color w:val="007700"/>
          <w:sz w:val="21"/>
        </w:rPr>
        <w:t xml:space="preserve">    return </w:t>
      </w:r>
      <w:r>
        <w:rPr>
          <w:color w:val="0000BB"/>
          <w:sz w:val="21"/>
        </w:rPr>
        <w:t>$retval</w:t>
      </w:r>
      <w:r>
        <w:rPr>
          <w:color w:val="007700"/>
          <w:sz w:val="21"/>
        </w:rPr>
        <w:t>;</w:t>
      </w:r>
      <w:r>
        <w:rPr>
          <w:sz w:val="21"/>
        </w:rPr>
        <w:br/>
      </w:r>
      <w:r>
        <w:rPr>
          <w:color w:val="007700"/>
          <w:sz w:val="21"/>
        </w:rPr>
        <w:t>}</w:t>
      </w:r>
      <w:r>
        <w:rPr>
          <w:sz w:val="21"/>
        </w:rPr>
        <w:br/>
      </w:r>
      <w:r>
        <w:rPr>
          <w:color w:val="0000BB"/>
          <w:sz w:val="21"/>
        </w:rPr>
        <w:t>?&gt;</w:t>
      </w:r>
      <w:r>
        <w:rPr>
          <w:sz w:val="21"/>
        </w:rPr>
        <w:t xml:space="preserve"> </w:t>
      </w:r>
    </w:p>
    <w:p w:rsidR="004921D0" w:rsidRDefault="004921D0">
      <w:pPr>
        <w:autoSpaceDN w:val="0"/>
        <w:rPr>
          <w:sz w:val="21"/>
        </w:rPr>
      </w:pPr>
      <w:r>
        <w:rPr>
          <w:b/>
          <w:bCs/>
          <w:i/>
          <w:sz w:val="21"/>
        </w:rPr>
        <w:t>除非</w:t>
      </w:r>
      <w:r>
        <w:rPr>
          <w:sz w:val="21"/>
        </w:rPr>
        <w:t>是下面两个例子中的情况，函数必须在其调用之前定义。</w:t>
      </w:r>
    </w:p>
    <w:p w:rsidR="004921D0" w:rsidRDefault="004921D0">
      <w:pPr>
        <w:autoSpaceDN w:val="0"/>
        <w:outlineLvl w:val="2"/>
        <w:rPr>
          <w:sz w:val="21"/>
        </w:rPr>
      </w:pPr>
      <w:bookmarkStart w:id="10" w:name="_Toc355871476"/>
      <w:r>
        <w:rPr>
          <w:rFonts w:hint="eastAsia"/>
          <w:b/>
          <w:sz w:val="21"/>
        </w:rPr>
        <w:t>2.</w:t>
      </w:r>
      <w:r>
        <w:rPr>
          <w:b/>
          <w:sz w:val="21"/>
        </w:rPr>
        <w:t>条件函数</w:t>
      </w:r>
      <w:r>
        <w:rPr>
          <w:b/>
          <w:sz w:val="21"/>
        </w:rPr>
        <w:t>(Conditional functions)</w:t>
      </w:r>
      <w:bookmarkEnd w:id="10"/>
    </w:p>
    <w:p w:rsidR="004921D0" w:rsidRDefault="004921D0">
      <w:pPr>
        <w:autoSpaceDN w:val="0"/>
        <w:rPr>
          <w:sz w:val="21"/>
        </w:rPr>
      </w:pPr>
      <w:r>
        <w:rPr>
          <w:color w:val="0000BB"/>
          <w:sz w:val="21"/>
        </w:rPr>
        <w:t>&lt;?php</w:t>
      </w:r>
      <w:r>
        <w:rPr>
          <w:sz w:val="21"/>
        </w:rPr>
        <w:br/>
      </w:r>
      <w:r>
        <w:rPr>
          <w:sz w:val="21"/>
        </w:rPr>
        <w:br/>
      </w:r>
      <w:r>
        <w:rPr>
          <w:color w:val="0000BB"/>
          <w:sz w:val="21"/>
        </w:rPr>
        <w:t xml:space="preserve">$makefoo </w:t>
      </w:r>
      <w:r>
        <w:rPr>
          <w:color w:val="007700"/>
          <w:sz w:val="21"/>
        </w:rPr>
        <w:t xml:space="preserve">= </w:t>
      </w:r>
      <w:r>
        <w:rPr>
          <w:color w:val="0000BB"/>
          <w:sz w:val="21"/>
        </w:rPr>
        <w:t>true</w:t>
      </w:r>
      <w:r>
        <w:rPr>
          <w:color w:val="007700"/>
          <w:sz w:val="21"/>
        </w:rPr>
        <w:t>;</w:t>
      </w:r>
      <w:r>
        <w:rPr>
          <w:sz w:val="21"/>
        </w:rPr>
        <w:br/>
      </w:r>
      <w:r>
        <w:rPr>
          <w:sz w:val="21"/>
        </w:rPr>
        <w:br/>
      </w:r>
      <w:r>
        <w:rPr>
          <w:color w:val="FF8000"/>
          <w:sz w:val="21"/>
        </w:rPr>
        <w:t xml:space="preserve">/* </w:t>
      </w:r>
      <w:r>
        <w:rPr>
          <w:color w:val="FF8000"/>
          <w:sz w:val="21"/>
        </w:rPr>
        <w:t>我们不能在处调用</w:t>
      </w:r>
      <w:r>
        <w:rPr>
          <w:color w:val="FF8000"/>
          <w:sz w:val="21"/>
        </w:rPr>
        <w:t>foo()</w:t>
      </w:r>
      <w:r>
        <w:rPr>
          <w:color w:val="FF8000"/>
          <w:sz w:val="21"/>
        </w:rPr>
        <w:t>函数，</w:t>
      </w:r>
      <w:r>
        <w:rPr>
          <w:sz w:val="21"/>
        </w:rPr>
        <w:br/>
      </w:r>
      <w:r>
        <w:rPr>
          <w:color w:val="FF8000"/>
          <w:sz w:val="21"/>
        </w:rPr>
        <w:t xml:space="preserve">   </w:t>
      </w:r>
      <w:r>
        <w:rPr>
          <w:color w:val="FF8000"/>
          <w:sz w:val="21"/>
        </w:rPr>
        <w:t>因为它还不存在，但可以调用</w:t>
      </w:r>
      <w:r>
        <w:rPr>
          <w:color w:val="FF8000"/>
          <w:sz w:val="21"/>
        </w:rPr>
        <w:t>bar()</w:t>
      </w:r>
      <w:r>
        <w:rPr>
          <w:color w:val="FF8000"/>
          <w:sz w:val="21"/>
        </w:rPr>
        <w:t>函数。</w:t>
      </w:r>
      <w:r>
        <w:rPr>
          <w:color w:val="FF8000"/>
          <w:sz w:val="21"/>
        </w:rPr>
        <w:t>*/</w:t>
      </w:r>
      <w:r>
        <w:rPr>
          <w:sz w:val="21"/>
        </w:rPr>
        <w:br/>
      </w:r>
      <w:r>
        <w:rPr>
          <w:sz w:val="21"/>
        </w:rPr>
        <w:br/>
      </w:r>
      <w:r>
        <w:rPr>
          <w:color w:val="0000BB"/>
          <w:sz w:val="21"/>
        </w:rPr>
        <w:t>bar</w:t>
      </w:r>
      <w:r>
        <w:rPr>
          <w:color w:val="007700"/>
          <w:sz w:val="21"/>
        </w:rPr>
        <w:t>();</w:t>
      </w:r>
      <w:r>
        <w:rPr>
          <w:sz w:val="21"/>
        </w:rPr>
        <w:br/>
      </w:r>
      <w:r>
        <w:rPr>
          <w:sz w:val="21"/>
        </w:rPr>
        <w:br/>
      </w:r>
      <w:r>
        <w:rPr>
          <w:color w:val="007700"/>
          <w:sz w:val="21"/>
        </w:rPr>
        <w:t>if (</w:t>
      </w:r>
      <w:r>
        <w:rPr>
          <w:color w:val="0000BB"/>
          <w:sz w:val="21"/>
        </w:rPr>
        <w:t>$makefoo</w:t>
      </w:r>
      <w:r>
        <w:rPr>
          <w:color w:val="007700"/>
          <w:sz w:val="21"/>
        </w:rPr>
        <w:t>) {</w:t>
      </w:r>
      <w:r>
        <w:rPr>
          <w:sz w:val="21"/>
        </w:rPr>
        <w:br/>
      </w:r>
      <w:r>
        <w:rPr>
          <w:color w:val="007700"/>
          <w:sz w:val="21"/>
        </w:rPr>
        <w:t xml:space="preserve">  function </w:t>
      </w:r>
      <w:r>
        <w:rPr>
          <w:color w:val="0000BB"/>
          <w:sz w:val="21"/>
        </w:rPr>
        <w:t>foo</w:t>
      </w:r>
      <w:r>
        <w:rPr>
          <w:color w:val="007700"/>
          <w:sz w:val="21"/>
        </w:rPr>
        <w:t>()</w:t>
      </w:r>
      <w:r>
        <w:rPr>
          <w:sz w:val="21"/>
        </w:rPr>
        <w:br/>
      </w:r>
      <w:r>
        <w:rPr>
          <w:color w:val="007700"/>
          <w:sz w:val="21"/>
        </w:rPr>
        <w:t xml:space="preserve">  {</w:t>
      </w:r>
      <w:r>
        <w:rPr>
          <w:sz w:val="21"/>
        </w:rPr>
        <w:br/>
      </w:r>
      <w:r>
        <w:rPr>
          <w:color w:val="007700"/>
          <w:sz w:val="21"/>
        </w:rPr>
        <w:t xml:space="preserve">    echo </w:t>
      </w:r>
      <w:r>
        <w:rPr>
          <w:color w:val="DD0000"/>
          <w:sz w:val="21"/>
        </w:rPr>
        <w:t>"I don't exist until program execution reaches me.\n"</w:t>
      </w:r>
      <w:r>
        <w:rPr>
          <w:color w:val="007700"/>
          <w:sz w:val="21"/>
        </w:rPr>
        <w:t>;</w:t>
      </w:r>
      <w:r>
        <w:rPr>
          <w:sz w:val="21"/>
        </w:rPr>
        <w:br/>
      </w:r>
      <w:r>
        <w:rPr>
          <w:color w:val="007700"/>
          <w:sz w:val="21"/>
        </w:rPr>
        <w:t xml:space="preserve">  }</w:t>
      </w:r>
      <w:r>
        <w:rPr>
          <w:sz w:val="21"/>
        </w:rPr>
        <w:br/>
      </w:r>
      <w:r>
        <w:rPr>
          <w:color w:val="007700"/>
          <w:sz w:val="21"/>
        </w:rPr>
        <w:t>}</w:t>
      </w:r>
      <w:r>
        <w:rPr>
          <w:sz w:val="21"/>
        </w:rPr>
        <w:br/>
      </w:r>
      <w:r>
        <w:rPr>
          <w:sz w:val="21"/>
        </w:rPr>
        <w:br/>
      </w:r>
      <w:r>
        <w:rPr>
          <w:color w:val="FF8000"/>
          <w:sz w:val="21"/>
        </w:rPr>
        <w:t xml:space="preserve">/* </w:t>
      </w:r>
      <w:r>
        <w:rPr>
          <w:color w:val="FF8000"/>
          <w:sz w:val="21"/>
        </w:rPr>
        <w:t>现在我们可以安全调用函数</w:t>
      </w:r>
      <w:r>
        <w:rPr>
          <w:color w:val="FF8000"/>
          <w:sz w:val="21"/>
        </w:rPr>
        <w:t xml:space="preserve"> foo()</w:t>
      </w:r>
      <w:r>
        <w:rPr>
          <w:color w:val="FF8000"/>
          <w:sz w:val="21"/>
        </w:rPr>
        <w:t>了，</w:t>
      </w:r>
      <w:r>
        <w:rPr>
          <w:sz w:val="21"/>
        </w:rPr>
        <w:br/>
      </w:r>
      <w:r>
        <w:rPr>
          <w:color w:val="FF8000"/>
          <w:sz w:val="21"/>
        </w:rPr>
        <w:t xml:space="preserve">   </w:t>
      </w:r>
      <w:r>
        <w:rPr>
          <w:color w:val="FF8000"/>
          <w:sz w:val="21"/>
        </w:rPr>
        <w:t>因为</w:t>
      </w:r>
      <w:r>
        <w:rPr>
          <w:color w:val="FF8000"/>
          <w:sz w:val="21"/>
        </w:rPr>
        <w:t xml:space="preserve"> $makefoo </w:t>
      </w:r>
      <w:r>
        <w:rPr>
          <w:color w:val="FF8000"/>
          <w:sz w:val="21"/>
        </w:rPr>
        <w:t>值为真</w:t>
      </w:r>
      <w:r>
        <w:rPr>
          <w:color w:val="FF8000"/>
          <w:sz w:val="21"/>
        </w:rPr>
        <w:t xml:space="preserve"> */</w:t>
      </w:r>
      <w:r>
        <w:rPr>
          <w:sz w:val="21"/>
        </w:rPr>
        <w:br/>
      </w:r>
      <w:r>
        <w:rPr>
          <w:sz w:val="21"/>
        </w:rPr>
        <w:lastRenderedPageBreak/>
        <w:br/>
      </w:r>
      <w:r>
        <w:rPr>
          <w:color w:val="007700"/>
          <w:sz w:val="21"/>
        </w:rPr>
        <w:t>if (</w:t>
      </w:r>
      <w:r>
        <w:rPr>
          <w:color w:val="0000BB"/>
          <w:sz w:val="21"/>
        </w:rPr>
        <w:t>$makefoo</w:t>
      </w:r>
      <w:r>
        <w:rPr>
          <w:color w:val="007700"/>
          <w:sz w:val="21"/>
        </w:rPr>
        <w:t xml:space="preserve">) </w:t>
      </w:r>
      <w:r>
        <w:rPr>
          <w:color w:val="0000BB"/>
          <w:sz w:val="21"/>
        </w:rPr>
        <w:t>foo</w:t>
      </w:r>
      <w:r>
        <w:rPr>
          <w:color w:val="007700"/>
          <w:sz w:val="21"/>
        </w:rPr>
        <w:t>();</w:t>
      </w:r>
      <w:r>
        <w:rPr>
          <w:sz w:val="21"/>
        </w:rPr>
        <w:br/>
      </w:r>
      <w:r>
        <w:rPr>
          <w:sz w:val="21"/>
        </w:rPr>
        <w:br/>
      </w:r>
      <w:r>
        <w:rPr>
          <w:color w:val="007700"/>
          <w:sz w:val="21"/>
        </w:rPr>
        <w:t xml:space="preserve">function </w:t>
      </w:r>
      <w:r>
        <w:rPr>
          <w:color w:val="0000BB"/>
          <w:sz w:val="21"/>
        </w:rPr>
        <w:t>bar</w:t>
      </w:r>
      <w:r>
        <w:rPr>
          <w:color w:val="007700"/>
          <w:sz w:val="21"/>
        </w:rPr>
        <w:t>()</w:t>
      </w:r>
      <w:r>
        <w:rPr>
          <w:sz w:val="21"/>
        </w:rPr>
        <w:br/>
      </w:r>
      <w:r>
        <w:rPr>
          <w:color w:val="007700"/>
          <w:sz w:val="21"/>
        </w:rPr>
        <w:t>{</w:t>
      </w:r>
      <w:r>
        <w:rPr>
          <w:sz w:val="21"/>
        </w:rPr>
        <w:br/>
      </w:r>
      <w:r>
        <w:rPr>
          <w:color w:val="007700"/>
          <w:sz w:val="21"/>
        </w:rPr>
        <w:t xml:space="preserve">  echo </w:t>
      </w:r>
      <w:r>
        <w:rPr>
          <w:color w:val="DD0000"/>
          <w:sz w:val="21"/>
        </w:rPr>
        <w:t>"I exist immediately upon program start.\n"</w:t>
      </w:r>
      <w:r>
        <w:rPr>
          <w:color w:val="007700"/>
          <w:sz w:val="21"/>
        </w:rPr>
        <w:t>;</w:t>
      </w:r>
      <w:r>
        <w:rPr>
          <w:sz w:val="21"/>
        </w:rPr>
        <w:br/>
      </w:r>
      <w:r>
        <w:rPr>
          <w:color w:val="007700"/>
          <w:sz w:val="21"/>
        </w:rPr>
        <w:t>}</w:t>
      </w:r>
      <w:r>
        <w:rPr>
          <w:sz w:val="21"/>
        </w:rPr>
        <w:br/>
      </w:r>
      <w:r>
        <w:rPr>
          <w:sz w:val="21"/>
        </w:rPr>
        <w:br/>
      </w:r>
      <w:r>
        <w:rPr>
          <w:color w:val="0000BB"/>
          <w:sz w:val="21"/>
        </w:rPr>
        <w:t>?&gt;</w:t>
      </w:r>
      <w:r>
        <w:rPr>
          <w:color w:val="000000"/>
          <w:sz w:val="21"/>
        </w:rPr>
        <w:t xml:space="preserve"> </w:t>
      </w:r>
    </w:p>
    <w:p w:rsidR="004921D0" w:rsidRDefault="004921D0">
      <w:pPr>
        <w:autoSpaceDN w:val="0"/>
        <w:outlineLvl w:val="2"/>
        <w:rPr>
          <w:sz w:val="21"/>
        </w:rPr>
      </w:pPr>
      <w:bookmarkStart w:id="11" w:name="_Toc355871477"/>
      <w:r>
        <w:rPr>
          <w:rFonts w:hint="eastAsia"/>
          <w:b/>
          <w:sz w:val="21"/>
        </w:rPr>
        <w:t>3.</w:t>
      </w:r>
      <w:r>
        <w:rPr>
          <w:b/>
          <w:sz w:val="21"/>
        </w:rPr>
        <w:t>函数中的函数</w:t>
      </w:r>
      <w:bookmarkEnd w:id="11"/>
    </w:p>
    <w:p w:rsidR="004921D0" w:rsidRDefault="004921D0">
      <w:pPr>
        <w:autoSpaceDN w:val="0"/>
        <w:rPr>
          <w:color w:val="000000"/>
          <w:sz w:val="21"/>
        </w:rPr>
      </w:pPr>
      <w:r>
        <w:rPr>
          <w:color w:val="0000BB"/>
          <w:sz w:val="21"/>
        </w:rPr>
        <w:t>&lt;?php</w:t>
      </w:r>
      <w:r>
        <w:rPr>
          <w:sz w:val="21"/>
        </w:rPr>
        <w:br/>
      </w:r>
      <w:r>
        <w:rPr>
          <w:color w:val="007700"/>
          <w:sz w:val="21"/>
        </w:rPr>
        <w:t xml:space="preserve">function </w:t>
      </w:r>
      <w:r>
        <w:rPr>
          <w:color w:val="0000BB"/>
          <w:sz w:val="21"/>
        </w:rPr>
        <w:t>foo</w:t>
      </w:r>
      <w:r>
        <w:rPr>
          <w:color w:val="007700"/>
          <w:sz w:val="21"/>
        </w:rPr>
        <w:t>()</w:t>
      </w:r>
      <w:r>
        <w:rPr>
          <w:sz w:val="21"/>
        </w:rPr>
        <w:br/>
      </w:r>
      <w:r>
        <w:rPr>
          <w:color w:val="007700"/>
          <w:sz w:val="21"/>
        </w:rPr>
        <w:t>{</w:t>
      </w:r>
      <w:r>
        <w:rPr>
          <w:sz w:val="21"/>
        </w:rPr>
        <w:br/>
      </w:r>
      <w:r>
        <w:rPr>
          <w:color w:val="007700"/>
          <w:sz w:val="21"/>
        </w:rPr>
        <w:t xml:space="preserve">  function </w:t>
      </w:r>
      <w:r>
        <w:rPr>
          <w:color w:val="0000BB"/>
          <w:sz w:val="21"/>
        </w:rPr>
        <w:t>bar</w:t>
      </w:r>
      <w:r>
        <w:rPr>
          <w:color w:val="007700"/>
          <w:sz w:val="21"/>
        </w:rPr>
        <w:t>()</w:t>
      </w:r>
      <w:r>
        <w:rPr>
          <w:sz w:val="21"/>
        </w:rPr>
        <w:br/>
      </w:r>
      <w:r>
        <w:rPr>
          <w:color w:val="007700"/>
          <w:sz w:val="21"/>
        </w:rPr>
        <w:t xml:space="preserve">  {</w:t>
      </w:r>
      <w:r>
        <w:rPr>
          <w:sz w:val="21"/>
        </w:rPr>
        <w:br/>
      </w:r>
      <w:r>
        <w:rPr>
          <w:color w:val="007700"/>
          <w:sz w:val="21"/>
        </w:rPr>
        <w:t xml:space="preserve">    echo </w:t>
      </w:r>
      <w:r>
        <w:rPr>
          <w:color w:val="DD0000"/>
          <w:sz w:val="21"/>
        </w:rPr>
        <w:t>"I don't exist until foo() is called.\n"</w:t>
      </w:r>
      <w:r>
        <w:rPr>
          <w:color w:val="007700"/>
          <w:sz w:val="21"/>
        </w:rPr>
        <w:t>;</w:t>
      </w:r>
      <w:r>
        <w:rPr>
          <w:sz w:val="21"/>
        </w:rPr>
        <w:br/>
      </w:r>
      <w:r>
        <w:rPr>
          <w:color w:val="007700"/>
          <w:sz w:val="21"/>
        </w:rPr>
        <w:t xml:space="preserve">  }</w:t>
      </w:r>
      <w:r>
        <w:rPr>
          <w:sz w:val="21"/>
        </w:rPr>
        <w:br/>
      </w:r>
      <w:r>
        <w:rPr>
          <w:color w:val="007700"/>
          <w:sz w:val="21"/>
        </w:rPr>
        <w:t>}</w:t>
      </w:r>
      <w:r>
        <w:rPr>
          <w:sz w:val="21"/>
        </w:rPr>
        <w:br/>
      </w:r>
      <w:r>
        <w:rPr>
          <w:sz w:val="21"/>
        </w:rPr>
        <w:br/>
      </w:r>
      <w:r>
        <w:rPr>
          <w:color w:val="FF8000"/>
          <w:sz w:val="21"/>
        </w:rPr>
        <w:t xml:space="preserve">/* </w:t>
      </w:r>
      <w:r>
        <w:rPr>
          <w:color w:val="FF8000"/>
          <w:sz w:val="21"/>
        </w:rPr>
        <w:t>现在还不能调用</w:t>
      </w:r>
      <w:r>
        <w:rPr>
          <w:color w:val="FF8000"/>
          <w:sz w:val="21"/>
        </w:rPr>
        <w:t>bar()</w:t>
      </w:r>
      <w:r>
        <w:rPr>
          <w:color w:val="FF8000"/>
          <w:sz w:val="21"/>
        </w:rPr>
        <w:t>函数，因为它还不存在</w:t>
      </w:r>
      <w:r>
        <w:rPr>
          <w:color w:val="FF8000"/>
          <w:sz w:val="21"/>
        </w:rPr>
        <w:t xml:space="preserve"> */</w:t>
      </w:r>
      <w:r>
        <w:rPr>
          <w:sz w:val="21"/>
        </w:rPr>
        <w:br/>
      </w:r>
      <w:r>
        <w:rPr>
          <w:sz w:val="21"/>
        </w:rPr>
        <w:br/>
      </w:r>
      <w:r>
        <w:rPr>
          <w:color w:val="0000BB"/>
          <w:sz w:val="21"/>
        </w:rPr>
        <w:t>foo</w:t>
      </w:r>
      <w:r>
        <w:rPr>
          <w:color w:val="007700"/>
          <w:sz w:val="21"/>
        </w:rPr>
        <w:t>();</w:t>
      </w:r>
      <w:r>
        <w:rPr>
          <w:sz w:val="21"/>
        </w:rPr>
        <w:br/>
      </w:r>
      <w:r>
        <w:rPr>
          <w:sz w:val="21"/>
        </w:rPr>
        <w:br/>
      </w:r>
      <w:r>
        <w:rPr>
          <w:color w:val="FF8000"/>
          <w:sz w:val="21"/>
        </w:rPr>
        <w:t xml:space="preserve">/* </w:t>
      </w:r>
      <w:r>
        <w:rPr>
          <w:color w:val="FF8000"/>
          <w:sz w:val="21"/>
        </w:rPr>
        <w:t>现在可以调用</w:t>
      </w:r>
      <w:r>
        <w:rPr>
          <w:color w:val="FF8000"/>
          <w:sz w:val="21"/>
        </w:rPr>
        <w:t>bar()</w:t>
      </w:r>
      <w:r>
        <w:rPr>
          <w:color w:val="FF8000"/>
          <w:sz w:val="21"/>
        </w:rPr>
        <w:t>函数了，因为</w:t>
      </w:r>
      <w:r>
        <w:rPr>
          <w:color w:val="FF8000"/>
          <w:sz w:val="21"/>
        </w:rPr>
        <w:t>foo()</w:t>
      </w:r>
      <w:r>
        <w:rPr>
          <w:color w:val="FF8000"/>
          <w:sz w:val="21"/>
        </w:rPr>
        <w:t>函数</w:t>
      </w:r>
      <w:r>
        <w:rPr>
          <w:sz w:val="21"/>
        </w:rPr>
        <w:br/>
      </w:r>
      <w:r>
        <w:rPr>
          <w:color w:val="FF8000"/>
          <w:sz w:val="21"/>
        </w:rPr>
        <w:t xml:space="preserve">   </w:t>
      </w:r>
      <w:r>
        <w:rPr>
          <w:color w:val="FF8000"/>
          <w:sz w:val="21"/>
        </w:rPr>
        <w:t>的执行使得</w:t>
      </w:r>
      <w:r>
        <w:rPr>
          <w:color w:val="FF8000"/>
          <w:sz w:val="21"/>
        </w:rPr>
        <w:t>bar()</w:t>
      </w:r>
      <w:r>
        <w:rPr>
          <w:color w:val="FF8000"/>
          <w:sz w:val="21"/>
        </w:rPr>
        <w:t>函数变为已定义的函数</w:t>
      </w:r>
      <w:r>
        <w:rPr>
          <w:color w:val="FF8000"/>
          <w:sz w:val="21"/>
        </w:rPr>
        <w:t xml:space="preserve"> */</w:t>
      </w:r>
      <w:r>
        <w:rPr>
          <w:sz w:val="21"/>
        </w:rPr>
        <w:br/>
      </w:r>
      <w:r>
        <w:rPr>
          <w:sz w:val="21"/>
        </w:rPr>
        <w:br/>
      </w:r>
      <w:r>
        <w:rPr>
          <w:color w:val="0000BB"/>
          <w:sz w:val="21"/>
        </w:rPr>
        <w:t>bar</w:t>
      </w:r>
      <w:r>
        <w:rPr>
          <w:color w:val="007700"/>
          <w:sz w:val="21"/>
        </w:rPr>
        <w:t>();</w:t>
      </w:r>
      <w:r>
        <w:rPr>
          <w:sz w:val="21"/>
        </w:rPr>
        <w:br/>
      </w:r>
      <w:r>
        <w:rPr>
          <w:sz w:val="21"/>
        </w:rPr>
        <w:br/>
      </w:r>
      <w:r>
        <w:rPr>
          <w:color w:val="0000BB"/>
          <w:sz w:val="21"/>
        </w:rPr>
        <w:t>?&gt;</w:t>
      </w:r>
      <w:r>
        <w:rPr>
          <w:color w:val="000000"/>
          <w:sz w:val="21"/>
        </w:rPr>
        <w:t xml:space="preserve"> </w:t>
      </w:r>
    </w:p>
    <w:p w:rsidR="004921D0" w:rsidRDefault="004921D0">
      <w:pPr>
        <w:autoSpaceDN w:val="0"/>
        <w:outlineLvl w:val="2"/>
        <w:rPr>
          <w:sz w:val="21"/>
        </w:rPr>
      </w:pPr>
      <w:bookmarkStart w:id="12" w:name="_Toc355871478"/>
      <w:r>
        <w:rPr>
          <w:rFonts w:hint="eastAsia"/>
          <w:b/>
          <w:sz w:val="21"/>
        </w:rPr>
        <w:t>4.</w:t>
      </w:r>
      <w:r>
        <w:rPr>
          <w:b/>
          <w:sz w:val="21"/>
        </w:rPr>
        <w:t>递归函数</w:t>
      </w:r>
      <w:bookmarkEnd w:id="12"/>
    </w:p>
    <w:p w:rsidR="004921D0" w:rsidRDefault="004921D0">
      <w:pPr>
        <w:autoSpaceDN w:val="0"/>
        <w:rPr>
          <w:sz w:val="21"/>
        </w:rPr>
      </w:pPr>
      <w:r>
        <w:rPr>
          <w:color w:val="0000BB"/>
          <w:sz w:val="21"/>
        </w:rPr>
        <w:t>&lt;?php</w:t>
      </w:r>
      <w:r>
        <w:rPr>
          <w:sz w:val="21"/>
        </w:rPr>
        <w:br/>
      </w:r>
      <w:r>
        <w:rPr>
          <w:color w:val="007700"/>
          <w:sz w:val="21"/>
        </w:rPr>
        <w:t xml:space="preserve">function </w:t>
      </w:r>
      <w:r>
        <w:rPr>
          <w:color w:val="0000BB"/>
          <w:sz w:val="21"/>
        </w:rPr>
        <w:t>recursion</w:t>
      </w:r>
      <w:r>
        <w:rPr>
          <w:color w:val="007700"/>
          <w:sz w:val="21"/>
        </w:rPr>
        <w:t>(</w:t>
      </w:r>
      <w:r>
        <w:rPr>
          <w:color w:val="0000BB"/>
          <w:sz w:val="21"/>
        </w:rPr>
        <w:t>$a</w:t>
      </w:r>
      <w:r>
        <w:rPr>
          <w:color w:val="007700"/>
          <w:sz w:val="21"/>
        </w:rPr>
        <w:t>)</w:t>
      </w:r>
      <w:r>
        <w:rPr>
          <w:sz w:val="21"/>
        </w:rPr>
        <w:br/>
      </w:r>
      <w:r>
        <w:rPr>
          <w:color w:val="007700"/>
          <w:sz w:val="21"/>
        </w:rPr>
        <w:t>{</w:t>
      </w:r>
      <w:r>
        <w:rPr>
          <w:sz w:val="21"/>
        </w:rPr>
        <w:br/>
      </w:r>
      <w:r>
        <w:rPr>
          <w:color w:val="007700"/>
          <w:sz w:val="21"/>
        </w:rPr>
        <w:t xml:space="preserve">    if (</w:t>
      </w:r>
      <w:r>
        <w:rPr>
          <w:color w:val="0000BB"/>
          <w:sz w:val="21"/>
        </w:rPr>
        <w:t xml:space="preserve">$a </w:t>
      </w:r>
      <w:r>
        <w:rPr>
          <w:color w:val="007700"/>
          <w:sz w:val="21"/>
        </w:rPr>
        <w:t xml:space="preserve">&lt; </w:t>
      </w:r>
      <w:r>
        <w:rPr>
          <w:color w:val="0000BB"/>
          <w:sz w:val="21"/>
        </w:rPr>
        <w:t>20</w:t>
      </w:r>
      <w:r>
        <w:rPr>
          <w:color w:val="007700"/>
          <w:sz w:val="21"/>
        </w:rPr>
        <w:t>) {</w:t>
      </w:r>
      <w:r>
        <w:rPr>
          <w:sz w:val="21"/>
        </w:rPr>
        <w:br/>
      </w:r>
      <w:r>
        <w:rPr>
          <w:color w:val="007700"/>
          <w:sz w:val="21"/>
        </w:rPr>
        <w:t xml:space="preserve">        echo </w:t>
      </w:r>
      <w:r>
        <w:rPr>
          <w:color w:val="DD0000"/>
          <w:sz w:val="21"/>
        </w:rPr>
        <w:t>"</w:t>
      </w:r>
      <w:r>
        <w:rPr>
          <w:color w:val="0000BB"/>
          <w:sz w:val="21"/>
        </w:rPr>
        <w:t>$a</w:t>
      </w:r>
      <w:r>
        <w:rPr>
          <w:color w:val="DD0000"/>
          <w:sz w:val="21"/>
        </w:rPr>
        <w:t>\n"</w:t>
      </w:r>
      <w:r>
        <w:rPr>
          <w:color w:val="007700"/>
          <w:sz w:val="21"/>
        </w:rPr>
        <w:t>;</w:t>
      </w:r>
      <w:r>
        <w:rPr>
          <w:sz w:val="21"/>
        </w:rPr>
        <w:br/>
      </w:r>
      <w:r>
        <w:rPr>
          <w:color w:val="007700"/>
          <w:sz w:val="21"/>
        </w:rPr>
        <w:t xml:space="preserve">        </w:t>
      </w:r>
      <w:r>
        <w:rPr>
          <w:color w:val="0000BB"/>
          <w:sz w:val="21"/>
        </w:rPr>
        <w:t>recursion</w:t>
      </w:r>
      <w:r>
        <w:rPr>
          <w:color w:val="007700"/>
          <w:sz w:val="21"/>
        </w:rPr>
        <w:t>(</w:t>
      </w:r>
      <w:r>
        <w:rPr>
          <w:color w:val="0000BB"/>
          <w:sz w:val="21"/>
        </w:rPr>
        <w:t xml:space="preserve">$a </w:t>
      </w:r>
      <w:r>
        <w:rPr>
          <w:color w:val="007700"/>
          <w:sz w:val="21"/>
        </w:rPr>
        <w:t xml:space="preserve">+ </w:t>
      </w:r>
      <w:r>
        <w:rPr>
          <w:color w:val="0000BB"/>
          <w:sz w:val="21"/>
        </w:rPr>
        <w:t>1</w:t>
      </w:r>
      <w:r>
        <w:rPr>
          <w:color w:val="007700"/>
          <w:sz w:val="21"/>
        </w:rPr>
        <w:t>);</w:t>
      </w:r>
      <w:r>
        <w:rPr>
          <w:sz w:val="21"/>
        </w:rPr>
        <w:br/>
      </w:r>
      <w:r>
        <w:rPr>
          <w:color w:val="007700"/>
          <w:sz w:val="21"/>
        </w:rPr>
        <w:t xml:space="preserve">    }</w:t>
      </w:r>
      <w:r>
        <w:rPr>
          <w:sz w:val="21"/>
        </w:rPr>
        <w:br/>
      </w:r>
      <w:r>
        <w:rPr>
          <w:color w:val="007700"/>
          <w:sz w:val="21"/>
        </w:rPr>
        <w:t>}</w:t>
      </w:r>
      <w:r>
        <w:rPr>
          <w:sz w:val="21"/>
        </w:rPr>
        <w:br/>
      </w:r>
      <w:r>
        <w:rPr>
          <w:color w:val="0000BB"/>
          <w:sz w:val="21"/>
        </w:rPr>
        <w:t>?&gt;</w:t>
      </w:r>
      <w:r>
        <w:rPr>
          <w:color w:val="000000"/>
          <w:sz w:val="21"/>
        </w:rPr>
        <w:t xml:space="preserve"> </w:t>
      </w:r>
    </w:p>
    <w:p w:rsidR="004921D0" w:rsidRDefault="004921D0">
      <w:pPr>
        <w:outlineLvl w:val="2"/>
        <w:rPr>
          <w:rFonts w:hint="eastAsia"/>
          <w:b/>
          <w:bCs/>
          <w:sz w:val="21"/>
          <w:szCs w:val="21"/>
        </w:rPr>
      </w:pPr>
      <w:bookmarkStart w:id="13" w:name="_Toc355871479"/>
      <w:r>
        <w:rPr>
          <w:rFonts w:hint="eastAsia"/>
          <w:b/>
          <w:bCs/>
          <w:sz w:val="21"/>
          <w:szCs w:val="21"/>
        </w:rPr>
        <w:t>5.</w:t>
      </w:r>
      <w:r>
        <w:rPr>
          <w:rFonts w:hint="eastAsia"/>
          <w:b/>
          <w:bCs/>
          <w:sz w:val="21"/>
          <w:szCs w:val="21"/>
        </w:rPr>
        <w:t>函数的动态调用的两种方式</w:t>
      </w:r>
      <w:bookmarkEnd w:id="13"/>
    </w:p>
    <w:p w:rsidR="004921D0" w:rsidRDefault="004921D0">
      <w:pPr>
        <w:rPr>
          <w:rFonts w:hint="eastAsia"/>
        </w:rPr>
      </w:pPr>
      <w:r>
        <w:rPr>
          <w:rFonts w:hint="eastAsia"/>
        </w:rPr>
        <w:t>第一种：</w:t>
      </w:r>
      <w:r>
        <w:rPr>
          <w:rFonts w:hint="eastAsia"/>
        </w:rPr>
        <w:t>$func($args)</w:t>
      </w:r>
    </w:p>
    <w:p w:rsidR="004921D0" w:rsidRDefault="004921D0">
      <w:pPr>
        <w:ind w:firstLine="420"/>
        <w:rPr>
          <w:rFonts w:hint="eastAsia"/>
        </w:rPr>
      </w:pPr>
      <w:r>
        <w:rPr>
          <w:rFonts w:hint="eastAsia"/>
        </w:rPr>
        <w:t>先求得</w:t>
      </w:r>
      <w:r>
        <w:rPr>
          <w:rFonts w:hint="eastAsia"/>
        </w:rPr>
        <w:t>$func</w:t>
      </w:r>
      <w:r>
        <w:rPr>
          <w:rFonts w:hint="eastAsia"/>
        </w:rPr>
        <w:t>的字符值，再调用与值同名的函数并传递参数</w:t>
      </w:r>
      <w:r>
        <w:rPr>
          <w:rFonts w:hint="eastAsia"/>
        </w:rPr>
        <w:t>$args</w:t>
      </w:r>
    </w:p>
    <w:p w:rsidR="004921D0" w:rsidRDefault="004921D0">
      <w:pPr>
        <w:rPr>
          <w:rFonts w:hint="eastAsia"/>
        </w:rPr>
      </w:pPr>
      <w:r>
        <w:rPr>
          <w:rFonts w:hint="eastAsia"/>
        </w:rPr>
        <w:t>第二种：使用系统函数</w:t>
      </w:r>
    </w:p>
    <w:p w:rsidR="004921D0" w:rsidRDefault="004921D0">
      <w:pPr>
        <w:ind w:firstLine="420"/>
        <w:rPr>
          <w:rFonts w:hint="eastAsia"/>
        </w:rPr>
      </w:pPr>
      <w:r>
        <w:rPr>
          <w:rFonts w:hint="eastAsia"/>
        </w:rPr>
        <w:t>call_user_func,call_user_func_array,call_user_method,call_user_method_array</w:t>
      </w:r>
    </w:p>
    <w:p w:rsidR="004921D0" w:rsidRDefault="005B6786">
      <w:pPr>
        <w:outlineLvl w:val="1"/>
        <w:rPr>
          <w:rFonts w:hint="eastAsia"/>
          <w:b/>
          <w:bCs/>
        </w:rPr>
      </w:pPr>
      <w:bookmarkStart w:id="14" w:name="_Toc355871480"/>
      <w:r>
        <w:rPr>
          <w:rFonts w:hint="eastAsia"/>
          <w:b/>
          <w:bCs/>
        </w:rPr>
        <w:lastRenderedPageBreak/>
        <w:t>7</w:t>
      </w:r>
      <w:r w:rsidR="004921D0">
        <w:rPr>
          <w:rFonts w:hint="eastAsia"/>
          <w:b/>
          <w:bCs/>
        </w:rPr>
        <w:t>.</w:t>
      </w:r>
      <w:r w:rsidR="004921D0">
        <w:rPr>
          <w:rFonts w:hint="eastAsia"/>
          <w:b/>
          <w:bCs/>
        </w:rPr>
        <w:t>类与对象</w:t>
      </w:r>
      <w:bookmarkEnd w:id="14"/>
    </w:p>
    <w:p w:rsidR="004921D0" w:rsidRPr="00B93BE6" w:rsidRDefault="00084BA0" w:rsidP="00B93BE6">
      <w:pPr>
        <w:autoSpaceDN w:val="0"/>
        <w:outlineLvl w:val="2"/>
        <w:rPr>
          <w:rFonts w:hint="eastAsia"/>
          <w:b/>
          <w:sz w:val="21"/>
        </w:rPr>
      </w:pPr>
      <w:bookmarkStart w:id="15" w:name="_Toc355871481"/>
      <w:r w:rsidRPr="00B93BE6">
        <w:rPr>
          <w:rFonts w:hint="eastAsia"/>
          <w:b/>
          <w:sz w:val="21"/>
        </w:rPr>
        <w:t>1.</w:t>
      </w:r>
      <w:r w:rsidRPr="00B93BE6">
        <w:rPr>
          <w:rFonts w:hint="eastAsia"/>
          <w:b/>
          <w:sz w:val="21"/>
        </w:rPr>
        <w:t>自动加载</w:t>
      </w:r>
      <w:r w:rsidR="00A55AE8" w:rsidRPr="00B93BE6">
        <w:rPr>
          <w:rFonts w:hint="eastAsia"/>
          <w:b/>
          <w:sz w:val="21"/>
        </w:rPr>
        <w:t>对象</w:t>
      </w:r>
      <w:bookmarkEnd w:id="15"/>
    </w:p>
    <w:p w:rsidR="00B93BE6" w:rsidRPr="00B93BE6" w:rsidRDefault="00B93BE6">
      <w:pPr>
        <w:rPr>
          <w:rFonts w:hint="eastAsia"/>
          <w:b/>
          <w:sz w:val="21"/>
          <w:szCs w:val="21"/>
        </w:rPr>
      </w:pPr>
    </w:p>
    <w:p w:rsidR="00F92AA0" w:rsidRDefault="00F92AA0">
      <w:pPr>
        <w:rPr>
          <w:rFonts w:hint="eastAsia"/>
        </w:rPr>
      </w:pPr>
      <w:r>
        <w:rPr>
          <w:rStyle w:val="HTML"/>
          <w:color w:val="0000BB"/>
        </w:rPr>
        <w:t>&lt;?php</w:t>
      </w:r>
      <w:r>
        <w:rPr>
          <w:color w:val="0000BB"/>
        </w:rPr>
        <w:br/>
      </w:r>
      <w:r>
        <w:rPr>
          <w:rStyle w:val="HTML"/>
          <w:color w:val="007700"/>
        </w:rPr>
        <w:t>function </w:t>
      </w:r>
      <w:r>
        <w:rPr>
          <w:rStyle w:val="HTML"/>
          <w:color w:val="0000BB"/>
        </w:rPr>
        <w:t>__autoload</w:t>
      </w:r>
      <w:r>
        <w:rPr>
          <w:rStyle w:val="HTML"/>
          <w:color w:val="007700"/>
        </w:rPr>
        <w:t>(</w:t>
      </w:r>
      <w:r>
        <w:rPr>
          <w:rStyle w:val="HTML"/>
          <w:color w:val="0000BB"/>
        </w:rPr>
        <w:t>$class_name</w:t>
      </w:r>
      <w:r>
        <w:rPr>
          <w:rStyle w:val="HTML"/>
          <w:color w:val="007700"/>
        </w:rPr>
        <w:t>) {</w:t>
      </w:r>
      <w:r>
        <w:rPr>
          <w:color w:val="007700"/>
        </w:rPr>
        <w:br/>
      </w:r>
      <w:r>
        <w:rPr>
          <w:rStyle w:val="HTML"/>
          <w:color w:val="007700"/>
        </w:rPr>
        <w:t>    require_once </w:t>
      </w:r>
      <w:r>
        <w:rPr>
          <w:rStyle w:val="HTML"/>
          <w:color w:val="0000BB"/>
        </w:rPr>
        <w:t>$class_name </w:t>
      </w:r>
      <w:r>
        <w:rPr>
          <w:rStyle w:val="HTML"/>
          <w:color w:val="007700"/>
        </w:rPr>
        <w:t>. </w:t>
      </w:r>
      <w:r>
        <w:rPr>
          <w:rStyle w:val="HTML"/>
          <w:color w:val="DD0000"/>
        </w:rPr>
        <w:t>'.php'</w:t>
      </w:r>
      <w:r>
        <w:rPr>
          <w:rStyle w:val="HTML"/>
          <w:color w:val="007700"/>
        </w:rPr>
        <w:t>;</w:t>
      </w:r>
      <w:r>
        <w:rPr>
          <w:color w:val="007700"/>
        </w:rPr>
        <w:br/>
      </w:r>
      <w:r>
        <w:rPr>
          <w:rStyle w:val="HTML"/>
          <w:color w:val="007700"/>
        </w:rPr>
        <w:t>}</w:t>
      </w:r>
      <w:r>
        <w:rPr>
          <w:color w:val="007700"/>
        </w:rPr>
        <w:br/>
      </w:r>
      <w:r>
        <w:rPr>
          <w:color w:val="007700"/>
        </w:rPr>
        <w:br/>
      </w:r>
      <w:r>
        <w:rPr>
          <w:rStyle w:val="HTML"/>
          <w:color w:val="0000BB"/>
        </w:rPr>
        <w:t>$obj  </w:t>
      </w:r>
      <w:r>
        <w:rPr>
          <w:rStyle w:val="HTML"/>
          <w:color w:val="007700"/>
        </w:rPr>
        <w:t>= new </w:t>
      </w:r>
      <w:r>
        <w:rPr>
          <w:rStyle w:val="HTML"/>
          <w:color w:val="0000BB"/>
        </w:rPr>
        <w:t>MyClass1</w:t>
      </w:r>
      <w:r>
        <w:rPr>
          <w:rStyle w:val="HTML"/>
          <w:color w:val="007700"/>
        </w:rPr>
        <w:t>();</w:t>
      </w:r>
      <w:r>
        <w:rPr>
          <w:color w:val="007700"/>
        </w:rPr>
        <w:br/>
      </w:r>
      <w:r>
        <w:rPr>
          <w:rStyle w:val="HTML"/>
          <w:color w:val="0000BB"/>
        </w:rPr>
        <w:t>$obj2 </w:t>
      </w:r>
      <w:r>
        <w:rPr>
          <w:rStyle w:val="HTML"/>
          <w:color w:val="007700"/>
        </w:rPr>
        <w:t>= new </w:t>
      </w:r>
      <w:r>
        <w:rPr>
          <w:rStyle w:val="HTML"/>
          <w:color w:val="0000BB"/>
        </w:rPr>
        <w:t>MyClass2</w:t>
      </w:r>
      <w:r>
        <w:rPr>
          <w:rStyle w:val="HTML"/>
          <w:color w:val="007700"/>
        </w:rPr>
        <w:t>();</w:t>
      </w:r>
      <w:r>
        <w:rPr>
          <w:color w:val="007700"/>
        </w:rPr>
        <w:br/>
      </w:r>
      <w:r>
        <w:rPr>
          <w:rStyle w:val="HTML"/>
          <w:color w:val="0000BB"/>
        </w:rPr>
        <w:t>?&gt;</w:t>
      </w:r>
    </w:p>
    <w:p w:rsidR="004921D0" w:rsidRDefault="00F92AA0">
      <w:pPr>
        <w:rPr>
          <w:rStyle w:val="HTML"/>
          <w:rFonts w:hint="eastAsia"/>
          <w:color w:val="0000BB"/>
        </w:rPr>
      </w:pPr>
      <w:r>
        <w:rPr>
          <w:rStyle w:val="HTML"/>
          <w:color w:val="0000BB"/>
        </w:rPr>
        <w:t>__autoload</w:t>
      </w:r>
      <w:r>
        <w:rPr>
          <w:rStyle w:val="HTML"/>
          <w:rFonts w:hint="eastAsia"/>
          <w:color w:val="0000BB"/>
        </w:rPr>
        <w:t>是一个魔术函数，当某类还没有加载时，会调用此函数进行自动加载。</w:t>
      </w:r>
    </w:p>
    <w:p w:rsidR="00F92AA0" w:rsidRDefault="00B93BE6" w:rsidP="00B93BE6">
      <w:pPr>
        <w:autoSpaceDN w:val="0"/>
        <w:outlineLvl w:val="2"/>
        <w:rPr>
          <w:rFonts w:hint="eastAsia"/>
          <w:b/>
          <w:sz w:val="21"/>
        </w:rPr>
      </w:pPr>
      <w:bookmarkStart w:id="16" w:name="_Toc355871482"/>
      <w:r w:rsidRPr="00B93BE6">
        <w:rPr>
          <w:rFonts w:hint="eastAsia"/>
          <w:b/>
          <w:sz w:val="21"/>
        </w:rPr>
        <w:t>2.</w:t>
      </w:r>
      <w:r w:rsidRPr="00B93BE6">
        <w:rPr>
          <w:b/>
          <w:sz w:val="21"/>
        </w:rPr>
        <w:t>构造函数和析构函数</w:t>
      </w:r>
      <w:bookmarkEnd w:id="16"/>
    </w:p>
    <w:p w:rsidR="00B204FF" w:rsidRDefault="00B204FF" w:rsidP="00B204FF">
      <w:pPr>
        <w:rPr>
          <w:rFonts w:hint="eastAsia"/>
        </w:rPr>
      </w:pPr>
    </w:p>
    <w:p w:rsidR="00B93BE6" w:rsidRPr="00B93BE6" w:rsidRDefault="00B93BE6" w:rsidP="003649F8">
      <w:pPr>
        <w:numPr>
          <w:ilvl w:val="0"/>
          <w:numId w:val="4"/>
        </w:numPr>
        <w:ind w:left="284" w:hanging="284"/>
        <w:rPr>
          <w:rFonts w:hint="eastAsia"/>
        </w:rPr>
      </w:pPr>
      <w:r w:rsidRPr="00B93BE6">
        <w:t>构造函数</w:t>
      </w:r>
    </w:p>
    <w:p w:rsidR="00B93BE6" w:rsidRDefault="00B93BE6" w:rsidP="00CE067E">
      <w:pPr>
        <w:rPr>
          <w:rFonts w:hint="eastAsia"/>
        </w:rPr>
      </w:pPr>
      <w:r>
        <w:rPr>
          <w:rStyle w:val="type"/>
        </w:rPr>
        <w:t>void</w:t>
      </w:r>
      <w:r>
        <w:t xml:space="preserve"> </w:t>
      </w:r>
      <w:r>
        <w:rPr>
          <w:rStyle w:val="methodname"/>
          <w:b/>
          <w:bCs/>
        </w:rPr>
        <w:t>__construct</w:t>
      </w:r>
      <w:r>
        <w:t xml:space="preserve"> ([ </w:t>
      </w:r>
      <w:hyperlink r:id="rId9" w:anchor="language.types.mixed" w:history="1">
        <w:r>
          <w:rPr>
            <w:rStyle w:val="a7"/>
          </w:rPr>
          <w:t>mixed</w:t>
        </w:r>
      </w:hyperlink>
      <w:r>
        <w:rPr>
          <w:rStyle w:val="methodparam"/>
        </w:rPr>
        <w:t xml:space="preserve"> </w:t>
      </w:r>
      <w:r>
        <w:rPr>
          <w:rStyle w:val="HTML0"/>
        </w:rPr>
        <w:t>$args</w:t>
      </w:r>
      <w:r>
        <w:t xml:space="preserve"> [, </w:t>
      </w:r>
      <w:r>
        <w:rPr>
          <w:rStyle w:val="HTML0"/>
        </w:rPr>
        <w:t>$...</w:t>
      </w:r>
      <w:r>
        <w:t xml:space="preserve"> ]] )</w:t>
      </w:r>
    </w:p>
    <w:p w:rsidR="00B93BE6" w:rsidRDefault="00B93BE6" w:rsidP="00CE067E">
      <w:pPr>
        <w:rPr>
          <w:rStyle w:val="simpara"/>
          <w:rFonts w:hint="eastAsia"/>
        </w:rPr>
      </w:pPr>
      <w:r>
        <w:rPr>
          <w:b/>
          <w:bCs/>
        </w:rPr>
        <w:t>Note</w:t>
      </w:r>
      <w:r>
        <w:t xml:space="preserve">: </w:t>
      </w:r>
      <w:r>
        <w:rPr>
          <w:rStyle w:val="simpara"/>
        </w:rPr>
        <w:t>如果子类中定义了构造函数则不会暗中调用其父类的构造函数。要执行父类的构造函数，需要在子类的构造函数中调用</w:t>
      </w:r>
      <w:r>
        <w:rPr>
          <w:rStyle w:val="simpara"/>
        </w:rPr>
        <w:t xml:space="preserve"> </w:t>
      </w:r>
      <w:r>
        <w:rPr>
          <w:rStyle w:val="function"/>
          <w:b/>
          <w:bCs/>
        </w:rPr>
        <w:t>parent::__construct()</w:t>
      </w:r>
      <w:r>
        <w:rPr>
          <w:rStyle w:val="simpara"/>
        </w:rPr>
        <w:t>。</w:t>
      </w:r>
    </w:p>
    <w:p w:rsidR="00B93BE6" w:rsidRDefault="00B93BE6" w:rsidP="00B93BE6">
      <w:pPr>
        <w:rPr>
          <w:rFonts w:hint="eastAsia"/>
          <w:b/>
        </w:rPr>
      </w:pPr>
    </w:p>
    <w:p w:rsidR="00B93BE6" w:rsidRPr="00893F3E" w:rsidRDefault="00B93BE6" w:rsidP="00B43AEB">
      <w:pPr>
        <w:rPr>
          <w:b/>
          <w:sz w:val="18"/>
          <w:szCs w:val="18"/>
        </w:rPr>
      </w:pPr>
      <w:r w:rsidRPr="00893F3E">
        <w:rPr>
          <w:b/>
          <w:sz w:val="18"/>
          <w:szCs w:val="18"/>
        </w:rPr>
        <w:t xml:space="preserve">Example #1 </w:t>
      </w:r>
      <w:r w:rsidRPr="00893F3E">
        <w:rPr>
          <w:b/>
          <w:sz w:val="18"/>
          <w:szCs w:val="18"/>
        </w:rPr>
        <w:t>使用新标准的构造函数</w:t>
      </w:r>
    </w:p>
    <w:p w:rsidR="00B93BE6" w:rsidRDefault="00B93BE6" w:rsidP="00B93BE6">
      <w:r>
        <w:rPr>
          <w:rStyle w:val="HTML"/>
          <w:color w:val="0000BB"/>
        </w:rPr>
        <w:t>&lt;?php</w:t>
      </w:r>
      <w:r>
        <w:rPr>
          <w:color w:val="0000BB"/>
        </w:rPr>
        <w:br/>
      </w:r>
      <w:r>
        <w:rPr>
          <w:rStyle w:val="HTML"/>
          <w:color w:val="007700"/>
        </w:rPr>
        <w:t>class </w:t>
      </w:r>
      <w:r>
        <w:rPr>
          <w:rStyle w:val="HTML"/>
          <w:color w:val="0000BB"/>
        </w:rPr>
        <w:t>BaseClass </w:t>
      </w:r>
      <w:r>
        <w:rPr>
          <w:rStyle w:val="HTML"/>
          <w:color w:val="007700"/>
        </w:rPr>
        <w:t>{</w:t>
      </w:r>
      <w:r>
        <w:rPr>
          <w:color w:val="007700"/>
        </w:rPr>
        <w:br/>
      </w:r>
      <w:r>
        <w:rPr>
          <w:rStyle w:val="HTML"/>
          <w:color w:val="007700"/>
        </w:rPr>
        <w:t>   function </w:t>
      </w:r>
      <w:r>
        <w:rPr>
          <w:rStyle w:val="HTML"/>
          <w:color w:val="0000BB"/>
        </w:rPr>
        <w:t>__construct</w:t>
      </w:r>
      <w:r>
        <w:rPr>
          <w:rStyle w:val="HTML"/>
          <w:color w:val="007700"/>
        </w:rPr>
        <w:t>() {</w:t>
      </w:r>
      <w:r>
        <w:rPr>
          <w:color w:val="007700"/>
        </w:rPr>
        <w:br/>
      </w:r>
      <w:r>
        <w:rPr>
          <w:rStyle w:val="HTML"/>
          <w:color w:val="007700"/>
        </w:rPr>
        <w:t>       print </w:t>
      </w:r>
      <w:r>
        <w:rPr>
          <w:rStyle w:val="HTML"/>
          <w:color w:val="DD0000"/>
        </w:rPr>
        <w:t>"In BaseClass constructor\n"</w:t>
      </w:r>
      <w:r>
        <w:rPr>
          <w:rStyle w:val="HTML"/>
          <w:color w:val="007700"/>
        </w:rPr>
        <w:t>;</w:t>
      </w:r>
      <w:r>
        <w:rPr>
          <w:color w:val="007700"/>
        </w:rPr>
        <w:br/>
      </w:r>
      <w:r>
        <w:rPr>
          <w:rStyle w:val="HTML"/>
          <w:color w:val="007700"/>
        </w:rPr>
        <w:t>   }</w:t>
      </w:r>
      <w:r>
        <w:rPr>
          <w:color w:val="007700"/>
        </w:rPr>
        <w:br/>
      </w:r>
      <w:r>
        <w:rPr>
          <w:rStyle w:val="HTML"/>
          <w:color w:val="007700"/>
        </w:rPr>
        <w:t>}</w:t>
      </w:r>
      <w:r>
        <w:rPr>
          <w:color w:val="007700"/>
        </w:rPr>
        <w:br/>
      </w:r>
      <w:r>
        <w:rPr>
          <w:color w:val="007700"/>
        </w:rPr>
        <w:br/>
      </w:r>
      <w:r>
        <w:rPr>
          <w:rStyle w:val="HTML"/>
          <w:color w:val="007700"/>
        </w:rPr>
        <w:t>class </w:t>
      </w:r>
      <w:r>
        <w:rPr>
          <w:rStyle w:val="HTML"/>
          <w:color w:val="0000BB"/>
        </w:rPr>
        <w:t>SubClass </w:t>
      </w:r>
      <w:r>
        <w:rPr>
          <w:rStyle w:val="HTML"/>
          <w:color w:val="007700"/>
        </w:rPr>
        <w:t>extends </w:t>
      </w:r>
      <w:r>
        <w:rPr>
          <w:rStyle w:val="HTML"/>
          <w:color w:val="0000BB"/>
        </w:rPr>
        <w:t>BaseClass </w:t>
      </w:r>
      <w:r>
        <w:rPr>
          <w:rStyle w:val="HTML"/>
          <w:color w:val="007700"/>
        </w:rPr>
        <w:t>{</w:t>
      </w:r>
      <w:r>
        <w:rPr>
          <w:color w:val="007700"/>
        </w:rPr>
        <w:br/>
      </w:r>
      <w:r>
        <w:rPr>
          <w:rStyle w:val="HTML"/>
          <w:color w:val="007700"/>
        </w:rPr>
        <w:t>   function </w:t>
      </w:r>
      <w:r>
        <w:rPr>
          <w:rStyle w:val="HTML"/>
          <w:color w:val="0000BB"/>
        </w:rPr>
        <w:t>__construct</w:t>
      </w:r>
      <w:r>
        <w:rPr>
          <w:rStyle w:val="HTML"/>
          <w:color w:val="007700"/>
        </w:rPr>
        <w:t>() {</w:t>
      </w:r>
      <w:r>
        <w:rPr>
          <w:color w:val="007700"/>
        </w:rPr>
        <w:br/>
      </w:r>
      <w:r>
        <w:rPr>
          <w:rStyle w:val="HTML"/>
          <w:color w:val="007700"/>
        </w:rPr>
        <w:t>       </w:t>
      </w:r>
      <w:r>
        <w:rPr>
          <w:rStyle w:val="HTML"/>
          <w:color w:val="0000BB"/>
        </w:rPr>
        <w:t>parent</w:t>
      </w:r>
      <w:r>
        <w:rPr>
          <w:rStyle w:val="HTML"/>
          <w:color w:val="007700"/>
        </w:rPr>
        <w:t>::</w:t>
      </w:r>
      <w:r>
        <w:rPr>
          <w:rStyle w:val="HTML"/>
          <w:color w:val="0000BB"/>
        </w:rPr>
        <w:t>__construct</w:t>
      </w:r>
      <w:r>
        <w:rPr>
          <w:rStyle w:val="HTML"/>
          <w:color w:val="007700"/>
        </w:rPr>
        <w:t>();</w:t>
      </w:r>
      <w:r>
        <w:rPr>
          <w:color w:val="007700"/>
        </w:rPr>
        <w:br/>
      </w:r>
      <w:r>
        <w:rPr>
          <w:rStyle w:val="HTML"/>
          <w:color w:val="007700"/>
        </w:rPr>
        <w:t>       print </w:t>
      </w:r>
      <w:r>
        <w:rPr>
          <w:rStyle w:val="HTML"/>
          <w:color w:val="DD0000"/>
        </w:rPr>
        <w:t>"In SubClass constructor\n"</w:t>
      </w:r>
      <w:r>
        <w:rPr>
          <w:rStyle w:val="HTML"/>
          <w:color w:val="007700"/>
        </w:rPr>
        <w:t>;</w:t>
      </w:r>
      <w:r>
        <w:rPr>
          <w:color w:val="007700"/>
        </w:rPr>
        <w:br/>
      </w:r>
      <w:r>
        <w:rPr>
          <w:rStyle w:val="HTML"/>
          <w:color w:val="007700"/>
        </w:rPr>
        <w:t>   }</w:t>
      </w:r>
      <w:r>
        <w:rPr>
          <w:color w:val="007700"/>
        </w:rPr>
        <w:br/>
      </w:r>
      <w:r>
        <w:rPr>
          <w:rStyle w:val="HTML"/>
          <w:color w:val="007700"/>
        </w:rPr>
        <w:t>}</w:t>
      </w:r>
      <w:r>
        <w:rPr>
          <w:color w:val="007700"/>
        </w:rPr>
        <w:br/>
      </w:r>
      <w:r>
        <w:rPr>
          <w:color w:val="007700"/>
        </w:rPr>
        <w:br/>
      </w:r>
      <w:r>
        <w:rPr>
          <w:rStyle w:val="HTML"/>
          <w:color w:val="0000BB"/>
        </w:rPr>
        <w:t>$obj </w:t>
      </w:r>
      <w:r>
        <w:rPr>
          <w:rStyle w:val="HTML"/>
          <w:color w:val="007700"/>
        </w:rPr>
        <w:t>= new </w:t>
      </w:r>
      <w:r>
        <w:rPr>
          <w:rStyle w:val="HTML"/>
          <w:color w:val="0000BB"/>
        </w:rPr>
        <w:t>BaseClass</w:t>
      </w:r>
      <w:r>
        <w:rPr>
          <w:rStyle w:val="HTML"/>
          <w:color w:val="007700"/>
        </w:rPr>
        <w:t>();</w:t>
      </w:r>
      <w:r>
        <w:rPr>
          <w:color w:val="007700"/>
        </w:rPr>
        <w:br/>
      </w:r>
      <w:r>
        <w:rPr>
          <w:rStyle w:val="HTML"/>
          <w:color w:val="0000BB"/>
        </w:rPr>
        <w:t>$obj </w:t>
      </w:r>
      <w:r>
        <w:rPr>
          <w:rStyle w:val="HTML"/>
          <w:color w:val="007700"/>
        </w:rPr>
        <w:t>= new </w:t>
      </w:r>
      <w:r>
        <w:rPr>
          <w:rStyle w:val="HTML"/>
          <w:color w:val="0000BB"/>
        </w:rPr>
        <w:t>SubClass</w:t>
      </w:r>
      <w:r>
        <w:rPr>
          <w:rStyle w:val="HTML"/>
          <w:color w:val="007700"/>
        </w:rPr>
        <w:t>();</w:t>
      </w:r>
      <w:r>
        <w:rPr>
          <w:color w:val="007700"/>
        </w:rPr>
        <w:br/>
      </w:r>
      <w:r>
        <w:rPr>
          <w:rStyle w:val="HTML"/>
          <w:color w:val="0000BB"/>
        </w:rPr>
        <w:t>?&gt;</w:t>
      </w:r>
      <w:r>
        <w:rPr>
          <w:rStyle w:val="HTML"/>
          <w:color w:val="000000"/>
        </w:rPr>
        <w:t xml:space="preserve"> </w:t>
      </w:r>
    </w:p>
    <w:p w:rsidR="00B93BE6" w:rsidRDefault="00B93BE6" w:rsidP="00B93BE6">
      <w:pPr>
        <w:pStyle w:val="para"/>
      </w:pPr>
      <w:r>
        <w:t xml:space="preserve">为了实现向后兼容性，如果 PHP 5 在类中找不到 </w:t>
      </w:r>
      <w:r>
        <w:rPr>
          <w:rStyle w:val="function"/>
          <w:b/>
          <w:bCs/>
        </w:rPr>
        <w:t>__construct()</w:t>
      </w:r>
      <w:r>
        <w:t xml:space="preserve"> 函数，它就会尝试寻找旧式的构造函数，也就是和类同名的函数。因此唯一会产生兼容性问题的情况是：类中已有一个名为 </w:t>
      </w:r>
      <w:r>
        <w:rPr>
          <w:rStyle w:val="function"/>
          <w:b/>
          <w:bCs/>
        </w:rPr>
        <w:t>__construct()</w:t>
      </w:r>
      <w:r>
        <w:t xml:space="preserve"> 的方法，但它却又不是构造函数。 </w:t>
      </w:r>
    </w:p>
    <w:p w:rsidR="00B93BE6" w:rsidRPr="00B93BE6" w:rsidRDefault="00B93BE6" w:rsidP="003649F8">
      <w:pPr>
        <w:numPr>
          <w:ilvl w:val="0"/>
          <w:numId w:val="4"/>
        </w:numPr>
        <w:ind w:left="284" w:hanging="284"/>
      </w:pPr>
      <w:r w:rsidRPr="00B93BE6">
        <w:t>析构函数</w:t>
      </w:r>
    </w:p>
    <w:p w:rsidR="00B93BE6" w:rsidRDefault="00B93BE6" w:rsidP="00B93BE6">
      <w:r>
        <w:rPr>
          <w:rStyle w:val="type"/>
        </w:rPr>
        <w:t>void</w:t>
      </w:r>
      <w:r>
        <w:t xml:space="preserve"> </w:t>
      </w:r>
      <w:r>
        <w:rPr>
          <w:rStyle w:val="methodname"/>
          <w:b/>
          <w:bCs/>
        </w:rPr>
        <w:t>__destruct</w:t>
      </w:r>
      <w:r>
        <w:t xml:space="preserve"> ( </w:t>
      </w:r>
      <w:r>
        <w:rPr>
          <w:rStyle w:val="methodparam"/>
        </w:rPr>
        <w:t>void</w:t>
      </w:r>
      <w:r>
        <w:t xml:space="preserve"> )</w:t>
      </w:r>
    </w:p>
    <w:p w:rsidR="00B93BE6" w:rsidRDefault="00B93BE6" w:rsidP="00B93BE6">
      <w:pPr>
        <w:pStyle w:val="para"/>
      </w:pPr>
      <w:r>
        <w:lastRenderedPageBreak/>
        <w:t xml:space="preserve">PHP 5 引入了析构函数的概念，这类似于其它面向对象的语言，如 C++。析构函数会在到某个对象的所有引用都被删除或者当对象被显式销毁时执行。 </w:t>
      </w:r>
    </w:p>
    <w:p w:rsidR="00B93BE6" w:rsidRPr="00893F3E" w:rsidRDefault="00B93BE6" w:rsidP="00B43AEB">
      <w:pPr>
        <w:rPr>
          <w:b/>
          <w:sz w:val="18"/>
          <w:szCs w:val="18"/>
        </w:rPr>
      </w:pPr>
      <w:r w:rsidRPr="00893F3E">
        <w:rPr>
          <w:b/>
          <w:sz w:val="18"/>
          <w:szCs w:val="18"/>
        </w:rPr>
        <w:t xml:space="preserve">Example #2 </w:t>
      </w:r>
      <w:r w:rsidRPr="00893F3E">
        <w:rPr>
          <w:b/>
          <w:sz w:val="18"/>
          <w:szCs w:val="18"/>
        </w:rPr>
        <w:t>析构函数示例</w:t>
      </w:r>
    </w:p>
    <w:p w:rsidR="00B93BE6" w:rsidRDefault="00B93BE6" w:rsidP="00B93BE6">
      <w:r>
        <w:rPr>
          <w:rStyle w:val="HTML"/>
          <w:color w:val="0000BB"/>
        </w:rPr>
        <w:t>&lt;?php</w:t>
      </w:r>
      <w:r>
        <w:rPr>
          <w:color w:val="0000BB"/>
        </w:rPr>
        <w:br/>
      </w:r>
      <w:r>
        <w:rPr>
          <w:rStyle w:val="HTML"/>
          <w:color w:val="007700"/>
        </w:rPr>
        <w:t>class </w:t>
      </w:r>
      <w:r>
        <w:rPr>
          <w:rStyle w:val="HTML"/>
          <w:color w:val="0000BB"/>
        </w:rPr>
        <w:t>MyDestructableClass </w:t>
      </w:r>
      <w:r>
        <w:rPr>
          <w:rStyle w:val="HTML"/>
          <w:color w:val="007700"/>
        </w:rPr>
        <w:t>{</w:t>
      </w:r>
      <w:r>
        <w:rPr>
          <w:color w:val="007700"/>
        </w:rPr>
        <w:br/>
      </w:r>
      <w:r>
        <w:rPr>
          <w:rStyle w:val="HTML"/>
          <w:color w:val="007700"/>
        </w:rPr>
        <w:t>   function </w:t>
      </w:r>
      <w:r>
        <w:rPr>
          <w:rStyle w:val="HTML"/>
          <w:color w:val="0000BB"/>
        </w:rPr>
        <w:t>__construct</w:t>
      </w:r>
      <w:r>
        <w:rPr>
          <w:rStyle w:val="HTML"/>
          <w:color w:val="007700"/>
        </w:rPr>
        <w:t>() {</w:t>
      </w:r>
      <w:r>
        <w:rPr>
          <w:color w:val="007700"/>
        </w:rPr>
        <w:br/>
      </w:r>
      <w:r>
        <w:rPr>
          <w:rStyle w:val="HTML"/>
          <w:color w:val="007700"/>
        </w:rPr>
        <w:t>       print </w:t>
      </w:r>
      <w:r>
        <w:rPr>
          <w:rStyle w:val="HTML"/>
          <w:color w:val="DD0000"/>
        </w:rPr>
        <w:t>"In constructor\n"</w:t>
      </w:r>
      <w:r>
        <w:rPr>
          <w:rStyle w:val="HTML"/>
          <w:color w:val="007700"/>
        </w:rPr>
        <w:t>;</w:t>
      </w:r>
      <w:r>
        <w:rPr>
          <w:color w:val="007700"/>
        </w:rPr>
        <w:br/>
      </w:r>
      <w:r>
        <w:rPr>
          <w:rStyle w:val="HTML"/>
          <w:color w:val="007700"/>
        </w:rPr>
        <w:t>       </w:t>
      </w:r>
      <w:r>
        <w:rPr>
          <w:rStyle w:val="HTML"/>
          <w:color w:val="0000BB"/>
        </w:rPr>
        <w:t>$this</w:t>
      </w:r>
      <w:r>
        <w:rPr>
          <w:rStyle w:val="HTML"/>
          <w:color w:val="007700"/>
        </w:rPr>
        <w:t>-&gt;</w:t>
      </w:r>
      <w:r>
        <w:rPr>
          <w:rStyle w:val="HTML"/>
          <w:color w:val="0000BB"/>
        </w:rPr>
        <w:t>name </w:t>
      </w:r>
      <w:r>
        <w:rPr>
          <w:rStyle w:val="HTML"/>
          <w:color w:val="007700"/>
        </w:rPr>
        <w:t>= </w:t>
      </w:r>
      <w:r>
        <w:rPr>
          <w:rStyle w:val="HTML"/>
          <w:color w:val="DD0000"/>
        </w:rPr>
        <w:t>"MyDestructableClass"</w:t>
      </w:r>
      <w:r>
        <w:rPr>
          <w:rStyle w:val="HTML"/>
          <w:color w:val="007700"/>
        </w:rPr>
        <w:t>;</w:t>
      </w:r>
      <w:r>
        <w:rPr>
          <w:color w:val="007700"/>
        </w:rPr>
        <w:br/>
      </w:r>
      <w:r>
        <w:rPr>
          <w:rStyle w:val="HTML"/>
          <w:color w:val="007700"/>
        </w:rPr>
        <w:t>   }</w:t>
      </w:r>
      <w:r>
        <w:rPr>
          <w:color w:val="007700"/>
        </w:rPr>
        <w:br/>
      </w:r>
      <w:r>
        <w:rPr>
          <w:color w:val="007700"/>
        </w:rPr>
        <w:br/>
      </w:r>
      <w:r>
        <w:rPr>
          <w:rStyle w:val="HTML"/>
          <w:color w:val="007700"/>
        </w:rPr>
        <w:t>   function </w:t>
      </w:r>
      <w:r>
        <w:rPr>
          <w:rStyle w:val="HTML"/>
          <w:color w:val="0000BB"/>
        </w:rPr>
        <w:t>__destruct</w:t>
      </w:r>
      <w:r>
        <w:rPr>
          <w:rStyle w:val="HTML"/>
          <w:color w:val="007700"/>
        </w:rPr>
        <w:t>() {</w:t>
      </w:r>
      <w:r>
        <w:rPr>
          <w:color w:val="007700"/>
        </w:rPr>
        <w:br/>
      </w:r>
      <w:r>
        <w:rPr>
          <w:rStyle w:val="HTML"/>
          <w:color w:val="007700"/>
        </w:rPr>
        <w:t>       print </w:t>
      </w:r>
      <w:r>
        <w:rPr>
          <w:rStyle w:val="HTML"/>
          <w:color w:val="DD0000"/>
        </w:rPr>
        <w:t>"Destroying " </w:t>
      </w:r>
      <w:r>
        <w:rPr>
          <w:rStyle w:val="HTML"/>
          <w:color w:val="007700"/>
        </w:rPr>
        <w:t>. </w:t>
      </w:r>
      <w:r>
        <w:rPr>
          <w:rStyle w:val="HTML"/>
          <w:color w:val="0000BB"/>
        </w:rPr>
        <w:t>$this</w:t>
      </w:r>
      <w:r>
        <w:rPr>
          <w:rStyle w:val="HTML"/>
          <w:color w:val="007700"/>
        </w:rPr>
        <w:t>-&gt;</w:t>
      </w:r>
      <w:r>
        <w:rPr>
          <w:rStyle w:val="HTML"/>
          <w:color w:val="0000BB"/>
        </w:rPr>
        <w:t>name </w:t>
      </w:r>
      <w:r>
        <w:rPr>
          <w:rStyle w:val="HTML"/>
          <w:color w:val="007700"/>
        </w:rPr>
        <w:t>. </w:t>
      </w:r>
      <w:r>
        <w:rPr>
          <w:rStyle w:val="HTML"/>
          <w:color w:val="DD0000"/>
        </w:rPr>
        <w:t>"\n"</w:t>
      </w:r>
      <w:r>
        <w:rPr>
          <w:rStyle w:val="HTML"/>
          <w:color w:val="007700"/>
        </w:rPr>
        <w:t>;</w:t>
      </w:r>
      <w:r>
        <w:rPr>
          <w:color w:val="007700"/>
        </w:rPr>
        <w:br/>
      </w:r>
      <w:r>
        <w:rPr>
          <w:rStyle w:val="HTML"/>
          <w:color w:val="007700"/>
        </w:rPr>
        <w:t>   }</w:t>
      </w:r>
      <w:r>
        <w:rPr>
          <w:color w:val="007700"/>
        </w:rPr>
        <w:br/>
      </w:r>
      <w:r>
        <w:rPr>
          <w:rStyle w:val="HTML"/>
          <w:color w:val="007700"/>
        </w:rPr>
        <w:t>}</w:t>
      </w:r>
      <w:r>
        <w:rPr>
          <w:color w:val="007700"/>
        </w:rPr>
        <w:br/>
      </w:r>
      <w:r>
        <w:rPr>
          <w:color w:val="007700"/>
        </w:rPr>
        <w:br/>
      </w:r>
      <w:r>
        <w:rPr>
          <w:rStyle w:val="HTML"/>
          <w:color w:val="0000BB"/>
        </w:rPr>
        <w:t>$obj </w:t>
      </w:r>
      <w:r>
        <w:rPr>
          <w:rStyle w:val="HTML"/>
          <w:color w:val="007700"/>
        </w:rPr>
        <w:t>= new </w:t>
      </w:r>
      <w:r>
        <w:rPr>
          <w:rStyle w:val="HTML"/>
          <w:color w:val="0000BB"/>
        </w:rPr>
        <w:t>MyDestructableClass</w:t>
      </w:r>
      <w:r>
        <w:rPr>
          <w:rStyle w:val="HTML"/>
          <w:color w:val="007700"/>
        </w:rPr>
        <w:t>();</w:t>
      </w:r>
      <w:r>
        <w:rPr>
          <w:color w:val="007700"/>
        </w:rPr>
        <w:br/>
      </w:r>
      <w:r>
        <w:rPr>
          <w:rStyle w:val="HTML"/>
          <w:color w:val="0000BB"/>
        </w:rPr>
        <w:t>?&gt;</w:t>
      </w:r>
      <w:r>
        <w:rPr>
          <w:rStyle w:val="HTML"/>
          <w:color w:val="000000"/>
        </w:rPr>
        <w:t xml:space="preserve"> </w:t>
      </w:r>
    </w:p>
    <w:p w:rsidR="00B93BE6" w:rsidRDefault="00B93BE6" w:rsidP="00B93BE6">
      <w:pPr>
        <w:pStyle w:val="para"/>
      </w:pPr>
      <w:r>
        <w:t xml:space="preserve">和构造函数一样，父类的析构函数不会被引擎暗中调用。要执行父类的析构函数，必须在子类的析构函数体中显式调用 </w:t>
      </w:r>
      <w:r>
        <w:rPr>
          <w:rStyle w:val="function"/>
          <w:b/>
          <w:bCs/>
        </w:rPr>
        <w:t>parent::__destruct()</w:t>
      </w:r>
      <w:r>
        <w:t xml:space="preserve">。 </w:t>
      </w:r>
    </w:p>
    <w:p w:rsidR="00B93BE6" w:rsidRPr="00B93BE6" w:rsidRDefault="00B93BE6" w:rsidP="00B93BE6">
      <w:pPr>
        <w:rPr>
          <w:rFonts w:hint="eastAsia"/>
          <w:b/>
        </w:rPr>
      </w:pPr>
      <w:r w:rsidRPr="00B93BE6">
        <w:rPr>
          <w:b/>
        </w:rPr>
        <w:t xml:space="preserve">Note: </w:t>
      </w:r>
    </w:p>
    <w:p w:rsidR="00B93BE6" w:rsidRDefault="00B93BE6" w:rsidP="004149F9">
      <w:pPr>
        <w:ind w:leftChars="175" w:left="420"/>
      </w:pPr>
      <w:r>
        <w:t>析构函数在脚本关闭时调用，此时所有的头信息已经发出。</w:t>
      </w:r>
      <w:r>
        <w:t xml:space="preserve"> </w:t>
      </w:r>
    </w:p>
    <w:p w:rsidR="00D75DF7" w:rsidRDefault="00B93BE6" w:rsidP="004149F9">
      <w:pPr>
        <w:ind w:leftChars="175" w:left="420"/>
        <w:rPr>
          <w:rFonts w:hint="eastAsia"/>
        </w:rPr>
      </w:pPr>
      <w:r>
        <w:t>试图在析构函数中抛出一个异常会导致致命错误。</w:t>
      </w:r>
    </w:p>
    <w:p w:rsidR="00B93BE6" w:rsidRDefault="00B93BE6" w:rsidP="004149F9">
      <w:pPr>
        <w:ind w:leftChars="175" w:left="420"/>
      </w:pPr>
      <w:r>
        <w:t xml:space="preserve"> </w:t>
      </w:r>
    </w:p>
    <w:p w:rsidR="00B93BE6" w:rsidRPr="00E31157" w:rsidRDefault="00E31157" w:rsidP="00E31157">
      <w:pPr>
        <w:autoSpaceDN w:val="0"/>
        <w:outlineLvl w:val="2"/>
        <w:rPr>
          <w:rFonts w:hint="eastAsia"/>
          <w:b/>
          <w:sz w:val="21"/>
        </w:rPr>
      </w:pPr>
      <w:bookmarkStart w:id="17" w:name="_Toc355871483"/>
      <w:r>
        <w:rPr>
          <w:rFonts w:hint="eastAsia"/>
          <w:b/>
          <w:sz w:val="21"/>
        </w:rPr>
        <w:t>3.</w:t>
      </w:r>
      <w:r w:rsidR="00D75DF7" w:rsidRPr="00E31157">
        <w:rPr>
          <w:rFonts w:hint="eastAsia"/>
          <w:b/>
          <w:sz w:val="21"/>
        </w:rPr>
        <w:t>魔术方法</w:t>
      </w:r>
      <w:bookmarkEnd w:id="17"/>
    </w:p>
    <w:p w:rsidR="004921D0" w:rsidRDefault="00E45B3F" w:rsidP="003B2EF0">
      <w:pPr>
        <w:rPr>
          <w:rFonts w:hint="eastAsia"/>
        </w:rPr>
      </w:pPr>
      <w:r>
        <w:rPr>
          <w:i/>
          <w:iCs/>
        </w:rPr>
        <w:t>__construct</w:t>
      </w:r>
      <w:r>
        <w:t xml:space="preserve">, </w:t>
      </w:r>
      <w:r>
        <w:rPr>
          <w:i/>
          <w:iCs/>
        </w:rPr>
        <w:t>__destruct</w:t>
      </w:r>
      <w:r>
        <w:t xml:space="preserve"> (</w:t>
      </w:r>
      <w:r>
        <w:t>参看</w:t>
      </w:r>
      <w:r>
        <w:t xml:space="preserve"> </w:t>
      </w:r>
      <w:hyperlink r:id="rId10" w:history="1">
        <w:r>
          <w:rPr>
            <w:rStyle w:val="a7"/>
          </w:rPr>
          <w:t>构造方法和析构方法</w:t>
        </w:r>
      </w:hyperlink>
      <w:r>
        <w:t xml:space="preserve">), </w:t>
      </w:r>
      <w:r>
        <w:rPr>
          <w:i/>
          <w:iCs/>
        </w:rPr>
        <w:t>__call</w:t>
      </w:r>
      <w:r>
        <w:t xml:space="preserve">, </w:t>
      </w:r>
      <w:r>
        <w:rPr>
          <w:i/>
          <w:iCs/>
        </w:rPr>
        <w:t>__callStatic</w:t>
      </w:r>
      <w:r>
        <w:t xml:space="preserve">, </w:t>
      </w:r>
      <w:r>
        <w:rPr>
          <w:i/>
          <w:iCs/>
        </w:rPr>
        <w:t>__get</w:t>
      </w:r>
      <w:r>
        <w:t xml:space="preserve">, </w:t>
      </w:r>
      <w:r>
        <w:rPr>
          <w:i/>
          <w:iCs/>
        </w:rPr>
        <w:t>__set</w:t>
      </w:r>
      <w:r>
        <w:t xml:space="preserve">, </w:t>
      </w:r>
      <w:r>
        <w:rPr>
          <w:i/>
          <w:iCs/>
        </w:rPr>
        <w:t>__isset</w:t>
      </w:r>
      <w:r>
        <w:t xml:space="preserve">, </w:t>
      </w:r>
      <w:r>
        <w:rPr>
          <w:i/>
          <w:iCs/>
        </w:rPr>
        <w:t>__unset</w:t>
      </w:r>
      <w:r>
        <w:t xml:space="preserve"> (</w:t>
      </w:r>
      <w:r>
        <w:t>参看</w:t>
      </w:r>
      <w:r>
        <w:t xml:space="preserve"> </w:t>
      </w:r>
      <w:hyperlink r:id="rId11" w:history="1">
        <w:r>
          <w:rPr>
            <w:rStyle w:val="a7"/>
          </w:rPr>
          <w:t>重载</w:t>
        </w:r>
      </w:hyperlink>
      <w:r>
        <w:t xml:space="preserve">), </w:t>
      </w:r>
      <w:r>
        <w:rPr>
          <w:i/>
          <w:iCs/>
        </w:rPr>
        <w:t>__sleep</w:t>
      </w:r>
      <w:r>
        <w:t xml:space="preserve">, </w:t>
      </w:r>
      <w:r>
        <w:rPr>
          <w:i/>
          <w:iCs/>
        </w:rPr>
        <w:t>__wakeup</w:t>
      </w:r>
      <w:r>
        <w:t xml:space="preserve">, </w:t>
      </w:r>
      <w:r>
        <w:rPr>
          <w:i/>
          <w:iCs/>
        </w:rPr>
        <w:t>__toString</w:t>
      </w:r>
      <w:r>
        <w:t xml:space="preserve">, </w:t>
      </w:r>
      <w:r>
        <w:rPr>
          <w:i/>
          <w:iCs/>
        </w:rPr>
        <w:t>__set_state</w:t>
      </w:r>
      <w:r>
        <w:t xml:space="preserve"> </w:t>
      </w:r>
      <w:r>
        <w:t>和</w:t>
      </w:r>
      <w:r>
        <w:t xml:space="preserve"> </w:t>
      </w:r>
      <w:hyperlink r:id="rId12" w:history="1">
        <w:r>
          <w:rPr>
            <w:rStyle w:val="a7"/>
          </w:rPr>
          <w:t>__clone</w:t>
        </w:r>
      </w:hyperlink>
      <w:r>
        <w:t xml:space="preserve"> </w:t>
      </w:r>
      <w:r>
        <w:t>等方法在</w:t>
      </w:r>
      <w:r>
        <w:t>PHP</w:t>
      </w:r>
      <w:r>
        <w:t>中被称为</w:t>
      </w:r>
      <w:r>
        <w:t>“</w:t>
      </w:r>
      <w:r>
        <w:t>魔术方法</w:t>
      </w:r>
      <w:r>
        <w:t>”</w:t>
      </w:r>
      <w:r>
        <w:t>（</w:t>
      </w:r>
      <w:r>
        <w:t>Magic methods</w:t>
      </w:r>
      <w:r>
        <w:t>）。</w:t>
      </w:r>
      <w:r>
        <w:t xml:space="preserve"> </w:t>
      </w:r>
      <w:r>
        <w:t>你在命名自己的类方法时不能使用这些方法名。</w:t>
      </w:r>
    </w:p>
    <w:p w:rsidR="00DE535C" w:rsidRPr="00DE535C" w:rsidRDefault="00DE535C" w:rsidP="003B2EF0">
      <w:pPr>
        <w:rPr>
          <w:rFonts w:ascii="宋体" w:hAnsi="宋体" w:cs="宋体"/>
          <w:kern w:val="0"/>
          <w:szCs w:val="24"/>
        </w:rPr>
      </w:pPr>
      <w:r w:rsidRPr="00DE535C">
        <w:rPr>
          <w:rFonts w:ascii="宋体" w:hAnsi="宋体" w:cs="宋体"/>
          <w:b/>
          <w:bCs/>
          <w:kern w:val="0"/>
          <w:szCs w:val="24"/>
        </w:rPr>
        <w:t>Caution</w:t>
      </w:r>
      <w:r>
        <w:rPr>
          <w:rFonts w:ascii="宋体" w:hAnsi="宋体" w:cs="宋体" w:hint="eastAsia"/>
          <w:kern w:val="0"/>
          <w:szCs w:val="24"/>
        </w:rPr>
        <w:t>：</w:t>
      </w:r>
    </w:p>
    <w:p w:rsidR="00DE535C" w:rsidRPr="00DE535C" w:rsidRDefault="00DE535C" w:rsidP="003B2EF0">
      <w:pPr>
        <w:rPr>
          <w:kern w:val="0"/>
        </w:rPr>
      </w:pPr>
      <w:r w:rsidRPr="00DE535C">
        <w:rPr>
          <w:kern w:val="0"/>
        </w:rPr>
        <w:t>PHP</w:t>
      </w:r>
      <w:r w:rsidRPr="00DE535C">
        <w:rPr>
          <w:kern w:val="0"/>
        </w:rPr>
        <w:t>把所有以</w:t>
      </w:r>
      <w:r w:rsidRPr="00DE535C">
        <w:rPr>
          <w:kern w:val="0"/>
        </w:rPr>
        <w:t>__</w:t>
      </w:r>
      <w:r w:rsidRPr="00DE535C">
        <w:rPr>
          <w:kern w:val="0"/>
        </w:rPr>
        <w:t>（两个下划线）开头的类方法当成魔术方法。所以你定义自己的类方法时，不要以</w:t>
      </w:r>
      <w:r w:rsidRPr="00DE535C">
        <w:rPr>
          <w:kern w:val="0"/>
        </w:rPr>
        <w:t xml:space="preserve"> __</w:t>
      </w:r>
      <w:r w:rsidRPr="00DE535C">
        <w:rPr>
          <w:kern w:val="0"/>
        </w:rPr>
        <w:t>为前缀。</w:t>
      </w:r>
      <w:r w:rsidRPr="00DE535C">
        <w:rPr>
          <w:kern w:val="0"/>
        </w:rPr>
        <w:t xml:space="preserve"> </w:t>
      </w:r>
    </w:p>
    <w:p w:rsidR="00DE535C" w:rsidRDefault="00DE535C" w:rsidP="003B2EF0">
      <w:pPr>
        <w:rPr>
          <w:rFonts w:hint="eastAsia"/>
        </w:rPr>
      </w:pPr>
    </w:p>
    <w:p w:rsidR="00840A82" w:rsidRPr="00E31157" w:rsidRDefault="00840A82" w:rsidP="00840A82">
      <w:pPr>
        <w:autoSpaceDN w:val="0"/>
        <w:outlineLvl w:val="2"/>
        <w:rPr>
          <w:rFonts w:hint="eastAsia"/>
          <w:b/>
          <w:sz w:val="21"/>
        </w:rPr>
      </w:pPr>
      <w:r>
        <w:rPr>
          <w:rFonts w:hint="eastAsia"/>
          <w:b/>
          <w:sz w:val="21"/>
        </w:rPr>
        <w:t>4.</w:t>
      </w:r>
      <w:r w:rsidR="00C72B96">
        <w:rPr>
          <w:rFonts w:hint="eastAsia"/>
          <w:b/>
          <w:sz w:val="21"/>
        </w:rPr>
        <w:t>成员</w:t>
      </w:r>
      <w:r w:rsidR="004E2AC0">
        <w:rPr>
          <w:rFonts w:hint="eastAsia"/>
          <w:b/>
          <w:sz w:val="21"/>
        </w:rPr>
        <w:t>作用域</w:t>
      </w:r>
    </w:p>
    <w:p w:rsidR="00840A82" w:rsidRDefault="005B6786" w:rsidP="003B2EF0">
      <w:pPr>
        <w:rPr>
          <w:rFonts w:hint="eastAsia"/>
        </w:rPr>
      </w:pPr>
      <w:r>
        <w:t>public protected</w:t>
      </w:r>
      <w:r>
        <w:rPr>
          <w:rFonts w:hint="eastAsia"/>
        </w:rPr>
        <w:t xml:space="preserve"> private</w:t>
      </w:r>
    </w:p>
    <w:p w:rsidR="00840A82" w:rsidRPr="00CE067E" w:rsidRDefault="00840A82" w:rsidP="003B2EF0">
      <w:pPr>
        <w:rPr>
          <w:rFonts w:hint="eastAsia"/>
        </w:rPr>
      </w:pPr>
    </w:p>
    <w:p w:rsidR="00924729" w:rsidRDefault="005B6786" w:rsidP="00607D1D">
      <w:pPr>
        <w:outlineLvl w:val="1"/>
        <w:rPr>
          <w:rFonts w:hint="eastAsia"/>
          <w:b/>
          <w:bCs/>
        </w:rPr>
      </w:pPr>
      <w:bookmarkStart w:id="18" w:name="_Toc355871484"/>
      <w:r>
        <w:rPr>
          <w:rFonts w:hint="eastAsia"/>
          <w:b/>
          <w:bCs/>
        </w:rPr>
        <w:t>8</w:t>
      </w:r>
      <w:r w:rsidR="00607D1D" w:rsidRPr="00607D1D">
        <w:rPr>
          <w:rFonts w:hint="eastAsia"/>
          <w:b/>
          <w:bCs/>
        </w:rPr>
        <w:t>.</w:t>
      </w:r>
      <w:r w:rsidR="00607D1D" w:rsidRPr="00607D1D">
        <w:rPr>
          <w:rFonts w:hint="eastAsia"/>
          <w:b/>
          <w:bCs/>
        </w:rPr>
        <w:t>其他常用</w:t>
      </w:r>
      <w:bookmarkEnd w:id="18"/>
    </w:p>
    <w:p w:rsidR="00607D1D" w:rsidRDefault="00707A84" w:rsidP="00707A84">
      <w:pPr>
        <w:numPr>
          <w:ilvl w:val="0"/>
          <w:numId w:val="5"/>
        </w:numPr>
        <w:rPr>
          <w:rFonts w:hint="eastAsia"/>
        </w:rPr>
      </w:pPr>
      <w:r>
        <w:rPr>
          <w:rFonts w:hint="eastAsia"/>
        </w:rPr>
        <w:t>变量的引用</w:t>
      </w:r>
    </w:p>
    <w:p w:rsidR="00707A84" w:rsidRDefault="00707A84" w:rsidP="00707A84">
      <w:pPr>
        <w:numPr>
          <w:ilvl w:val="0"/>
          <w:numId w:val="5"/>
        </w:numPr>
        <w:rPr>
          <w:rFonts w:hint="eastAsia"/>
        </w:rPr>
      </w:pPr>
      <w:r>
        <w:rPr>
          <w:rFonts w:hint="eastAsia"/>
        </w:rPr>
        <w:t>函数和方法的参数的</w:t>
      </w:r>
      <w:r>
        <w:t>引用传递</w:t>
      </w:r>
    </w:p>
    <w:p w:rsidR="00EC2B67" w:rsidRDefault="00EC2B67" w:rsidP="00707A84">
      <w:pPr>
        <w:numPr>
          <w:ilvl w:val="0"/>
          <w:numId w:val="5"/>
        </w:numPr>
        <w:rPr>
          <w:rFonts w:hint="eastAsia"/>
        </w:rPr>
      </w:pPr>
      <w:r>
        <w:rPr>
          <w:rFonts w:hint="eastAsia"/>
        </w:rPr>
        <w:t>取消引用（</w:t>
      </w:r>
      <w:r>
        <w:rPr>
          <w:rFonts w:hint="eastAsia"/>
        </w:rPr>
        <w:t>unset</w:t>
      </w:r>
      <w:r>
        <w:rPr>
          <w:rFonts w:hint="eastAsia"/>
        </w:rPr>
        <w:t>函数）</w:t>
      </w:r>
      <w:r w:rsidR="00FB597A">
        <w:rPr>
          <w:rFonts w:hint="eastAsia"/>
        </w:rPr>
        <w:t>：</w:t>
      </w:r>
      <w:r w:rsidR="00FB597A">
        <w:rPr>
          <w:rFonts w:hint="eastAsia"/>
        </w:rPr>
        <w:t>unset</w:t>
      </w:r>
      <w:r w:rsidR="00FB597A">
        <w:rPr>
          <w:rFonts w:hint="eastAsia"/>
        </w:rPr>
        <w:t>函数一般只是</w:t>
      </w:r>
      <w:r w:rsidR="00F80933">
        <w:rPr>
          <w:rFonts w:hint="eastAsia"/>
        </w:rPr>
        <w:t>把变量的引用计数减一。</w:t>
      </w:r>
      <w:r w:rsidR="00F80933">
        <w:br/>
      </w:r>
      <w:r w:rsidR="00F80933" w:rsidRPr="00707857">
        <w:rPr>
          <w:rFonts w:hint="eastAsia"/>
          <w:b/>
        </w:rPr>
        <w:t>注：</w:t>
      </w:r>
      <w:r w:rsidR="00F80933">
        <w:rPr>
          <w:rFonts w:hint="eastAsia"/>
        </w:rPr>
        <w:t>php</w:t>
      </w:r>
      <w:r w:rsidR="00F80933">
        <w:rPr>
          <w:rFonts w:hint="eastAsia"/>
        </w:rPr>
        <w:t>的数据类型使用</w:t>
      </w:r>
      <w:r w:rsidR="00F80933">
        <w:rPr>
          <w:rFonts w:hint="eastAsia"/>
        </w:rPr>
        <w:t>zval</w:t>
      </w:r>
      <w:r w:rsidR="00F80933">
        <w:rPr>
          <w:rFonts w:hint="eastAsia"/>
        </w:rPr>
        <w:t>结构保存，一般</w:t>
      </w:r>
      <w:r w:rsidR="00F80933">
        <w:rPr>
          <w:rFonts w:hint="eastAsia"/>
        </w:rPr>
        <w:t>refcount__gc</w:t>
      </w:r>
      <w:r w:rsidR="00F80933">
        <w:rPr>
          <w:rFonts w:hint="eastAsia"/>
        </w:rPr>
        <w:t>成员的值为</w:t>
      </w:r>
      <w:r w:rsidR="00F80933">
        <w:rPr>
          <w:rFonts w:hint="eastAsia"/>
        </w:rPr>
        <w:t>0</w:t>
      </w:r>
      <w:r w:rsidR="00F80933">
        <w:rPr>
          <w:rFonts w:hint="eastAsia"/>
        </w:rPr>
        <w:t>时才会回收内存</w:t>
      </w:r>
    </w:p>
    <w:p w:rsidR="00F80933" w:rsidRDefault="00C20AD1" w:rsidP="00707A84">
      <w:pPr>
        <w:numPr>
          <w:ilvl w:val="0"/>
          <w:numId w:val="5"/>
        </w:numPr>
        <w:rPr>
          <w:rFonts w:hint="eastAsia"/>
        </w:rPr>
      </w:pPr>
      <w:r>
        <w:t>遍历</w:t>
      </w:r>
      <w:r>
        <w:rPr>
          <w:rFonts w:hint="eastAsia"/>
        </w:rPr>
        <w:t>数组和对象属性（</w:t>
      </w:r>
      <w:r w:rsidR="00E9139C">
        <w:rPr>
          <w:rFonts w:hint="eastAsia"/>
        </w:rPr>
        <w:t>foreach</w:t>
      </w:r>
      <w:r>
        <w:rPr>
          <w:rFonts w:hint="eastAsia"/>
        </w:rPr>
        <w:t>）</w:t>
      </w:r>
    </w:p>
    <w:p w:rsidR="00C20AD1" w:rsidRDefault="00BB58C4" w:rsidP="00707A84">
      <w:pPr>
        <w:numPr>
          <w:ilvl w:val="0"/>
          <w:numId w:val="5"/>
        </w:numPr>
        <w:rPr>
          <w:rFonts w:hint="eastAsia"/>
        </w:rPr>
      </w:pPr>
      <w:r>
        <w:rPr>
          <w:rFonts w:hint="eastAsia"/>
        </w:rPr>
        <w:lastRenderedPageBreak/>
        <w:t>include/require/include_once/require_once</w:t>
      </w:r>
      <w:r>
        <w:rPr>
          <w:rFonts w:hint="eastAsia"/>
        </w:rPr>
        <w:t>等区别</w:t>
      </w:r>
      <w:r>
        <w:br/>
      </w:r>
      <w:r>
        <w:rPr>
          <w:rFonts w:hint="eastAsia"/>
        </w:rPr>
        <w:t>include</w:t>
      </w:r>
      <w:r>
        <w:rPr>
          <w:rFonts w:hint="eastAsia"/>
        </w:rPr>
        <w:t>与</w:t>
      </w:r>
      <w:r>
        <w:rPr>
          <w:rFonts w:hint="eastAsia"/>
        </w:rPr>
        <w:t>require</w:t>
      </w:r>
      <w:r>
        <w:t>这两种结构除了在如何处理失败之外完全一样。</w:t>
      </w:r>
      <w:r>
        <w:rPr>
          <w:rStyle w:val="function"/>
          <w:b/>
          <w:bCs/>
        </w:rPr>
        <w:t>include()</w:t>
      </w:r>
      <w:r>
        <w:t xml:space="preserve"> </w:t>
      </w:r>
      <w:r>
        <w:t>产生一个</w:t>
      </w:r>
      <w:hyperlink r:id="rId13" w:anchor="errorfunc.constants.errorlevels.e-warning" w:history="1">
        <w:r>
          <w:rPr>
            <w:rStyle w:val="a7"/>
          </w:rPr>
          <w:t>警告</w:t>
        </w:r>
      </w:hyperlink>
      <w:r>
        <w:t>而</w:t>
      </w:r>
      <w:r>
        <w:t xml:space="preserve"> </w:t>
      </w:r>
      <w:hyperlink r:id="rId14" w:history="1">
        <w:r>
          <w:rPr>
            <w:rStyle w:val="a7"/>
          </w:rPr>
          <w:t>require()</w:t>
        </w:r>
      </w:hyperlink>
      <w:r>
        <w:t xml:space="preserve"> </w:t>
      </w:r>
      <w:r>
        <w:t>则导致一个</w:t>
      </w:r>
      <w:hyperlink r:id="rId15" w:anchor="errorfunc.constants.errorlevels.e-error" w:history="1">
        <w:r>
          <w:rPr>
            <w:rStyle w:val="a7"/>
          </w:rPr>
          <w:t>致命错误</w:t>
        </w:r>
      </w:hyperlink>
      <w:r>
        <w:t>。换句话说，如果想在遇到丢失文件时停止处理页面就用</w:t>
      </w:r>
      <w:r>
        <w:t xml:space="preserve"> </w:t>
      </w:r>
      <w:hyperlink r:id="rId16" w:history="1">
        <w:r>
          <w:rPr>
            <w:rStyle w:val="a7"/>
          </w:rPr>
          <w:t>require()</w:t>
        </w:r>
      </w:hyperlink>
      <w:r>
        <w:t>。</w:t>
      </w:r>
      <w:r>
        <w:rPr>
          <w:rStyle w:val="function"/>
          <w:b/>
          <w:bCs/>
        </w:rPr>
        <w:t>include()</w:t>
      </w:r>
      <w:r>
        <w:t xml:space="preserve"> </w:t>
      </w:r>
      <w:r>
        <w:t>就不是这样，脚本会继续运行。</w:t>
      </w:r>
      <w:r w:rsidR="005B6897">
        <w:rPr>
          <w:rFonts w:hint="eastAsia"/>
        </w:rPr>
        <w:t>后缀</w:t>
      </w:r>
      <w:r w:rsidR="005B6897">
        <w:rPr>
          <w:rFonts w:hint="eastAsia"/>
        </w:rPr>
        <w:t>_once</w:t>
      </w:r>
      <w:r w:rsidR="005B6897">
        <w:rPr>
          <w:rFonts w:hint="eastAsia"/>
        </w:rPr>
        <w:t>就表示只包含（运行）一次</w:t>
      </w:r>
      <w:r w:rsidR="00340D2B">
        <w:rPr>
          <w:rFonts w:hint="eastAsia"/>
        </w:rPr>
        <w:t>。</w:t>
      </w:r>
    </w:p>
    <w:p w:rsidR="008C6B0D" w:rsidRDefault="008C6B0D" w:rsidP="00707A84">
      <w:pPr>
        <w:numPr>
          <w:ilvl w:val="0"/>
          <w:numId w:val="5"/>
        </w:numPr>
        <w:rPr>
          <w:rFonts w:hint="eastAsia"/>
        </w:rPr>
      </w:pPr>
      <w:r>
        <w:rPr>
          <w:rFonts w:hint="eastAsia"/>
        </w:rPr>
        <w:t>异常处理</w:t>
      </w:r>
    </w:p>
    <w:p w:rsidR="008C6B0D" w:rsidRDefault="008C6B0D" w:rsidP="00707A84">
      <w:pPr>
        <w:numPr>
          <w:ilvl w:val="0"/>
          <w:numId w:val="5"/>
        </w:numPr>
        <w:rPr>
          <w:rFonts w:hint="eastAsia"/>
        </w:rPr>
      </w:pPr>
      <w:r>
        <w:rPr>
          <w:rFonts w:hint="eastAsia"/>
        </w:rPr>
        <w:t>预定义变量、异常和接口</w:t>
      </w:r>
    </w:p>
    <w:p w:rsidR="004A45AB" w:rsidRDefault="004A45AB" w:rsidP="00707A84">
      <w:pPr>
        <w:numPr>
          <w:ilvl w:val="0"/>
          <w:numId w:val="5"/>
        </w:numPr>
        <w:rPr>
          <w:rFonts w:hint="eastAsia"/>
        </w:rPr>
      </w:pPr>
      <w:r>
        <w:rPr>
          <w:rFonts w:hint="eastAsia"/>
        </w:rPr>
        <w:t>命名空间</w:t>
      </w:r>
      <w:r w:rsidR="00C310DF">
        <w:rPr>
          <w:rFonts w:hint="eastAsia"/>
        </w:rPr>
        <w:t>：</w:t>
      </w:r>
      <w:r>
        <w:rPr>
          <w:rFonts w:hint="eastAsia"/>
        </w:rPr>
        <w:t>不常用</w:t>
      </w:r>
      <w:r w:rsidR="0082704E">
        <w:rPr>
          <w:rFonts w:hint="eastAsia"/>
        </w:rPr>
        <w:t>/</w:t>
      </w:r>
      <w:r w:rsidR="0082704E">
        <w:rPr>
          <w:rFonts w:hint="eastAsia"/>
        </w:rPr>
        <w:t>不像</w:t>
      </w:r>
      <w:r w:rsidR="0082704E">
        <w:rPr>
          <w:rFonts w:hint="eastAsia"/>
        </w:rPr>
        <w:t>Java/.net/Flash</w:t>
      </w:r>
      <w:r w:rsidR="00C310DF">
        <w:rPr>
          <w:rFonts w:hint="eastAsia"/>
        </w:rPr>
        <w:t>那样方便，与</w:t>
      </w:r>
      <w:r w:rsidR="00C310DF">
        <w:rPr>
          <w:rFonts w:hint="eastAsia"/>
        </w:rPr>
        <w:t>C++</w:t>
      </w:r>
      <w:r w:rsidR="00C310DF">
        <w:rPr>
          <w:rFonts w:hint="eastAsia"/>
        </w:rPr>
        <w:t>比较相似</w:t>
      </w:r>
    </w:p>
    <w:p w:rsidR="00E53AF8" w:rsidRPr="0042750E" w:rsidRDefault="00035A8D" w:rsidP="00035A8D">
      <w:pPr>
        <w:numPr>
          <w:ilvl w:val="0"/>
          <w:numId w:val="5"/>
        </w:numPr>
        <w:rPr>
          <w:rFonts w:hint="eastAsia"/>
        </w:rPr>
      </w:pPr>
      <w:r>
        <w:rPr>
          <w:rFonts w:hint="eastAsia"/>
        </w:rPr>
        <w:t>类型转换：</w:t>
      </w:r>
      <w:r w:rsidR="00E53AF8">
        <w:br/>
      </w:r>
      <w:r w:rsidRPr="00035A8D">
        <w:rPr>
          <w:kern w:val="0"/>
        </w:rPr>
        <w:t xml:space="preserve">(int), (integer) - </w:t>
      </w:r>
      <w:r w:rsidRPr="00035A8D">
        <w:rPr>
          <w:kern w:val="0"/>
        </w:rPr>
        <w:t>转换为</w:t>
      </w:r>
      <w:r w:rsidRPr="00035A8D">
        <w:rPr>
          <w:kern w:val="0"/>
        </w:rPr>
        <w:t xml:space="preserve"> </w:t>
      </w:r>
      <w:r w:rsidRPr="00035A8D">
        <w:rPr>
          <w:kern w:val="0"/>
        </w:rPr>
        <w:t>整型</w:t>
      </w:r>
      <w:r w:rsidRPr="00035A8D">
        <w:rPr>
          <w:kern w:val="0"/>
        </w:rPr>
        <w:t xml:space="preserve">(integer) </w:t>
      </w:r>
      <w:r w:rsidRPr="00035A8D">
        <w:rPr>
          <w:rFonts w:hint="eastAsia"/>
          <w:kern w:val="0"/>
        </w:rPr>
        <w:br/>
      </w:r>
      <w:r w:rsidRPr="00035A8D">
        <w:rPr>
          <w:kern w:val="0"/>
        </w:rPr>
        <w:t xml:space="preserve">(bool), (boolean) - </w:t>
      </w:r>
      <w:r w:rsidRPr="00035A8D">
        <w:rPr>
          <w:kern w:val="0"/>
        </w:rPr>
        <w:t>转换为</w:t>
      </w:r>
      <w:r w:rsidRPr="00035A8D">
        <w:rPr>
          <w:kern w:val="0"/>
        </w:rPr>
        <w:t xml:space="preserve"> </w:t>
      </w:r>
      <w:r w:rsidRPr="00035A8D">
        <w:rPr>
          <w:kern w:val="0"/>
        </w:rPr>
        <w:t>布尔型</w:t>
      </w:r>
      <w:r w:rsidRPr="00035A8D">
        <w:rPr>
          <w:kern w:val="0"/>
        </w:rPr>
        <w:t xml:space="preserve">(boolean) </w:t>
      </w:r>
      <w:r w:rsidRPr="00035A8D">
        <w:rPr>
          <w:rFonts w:hint="eastAsia"/>
          <w:kern w:val="0"/>
        </w:rPr>
        <w:br/>
      </w:r>
      <w:r w:rsidRPr="00035A8D">
        <w:rPr>
          <w:kern w:val="0"/>
        </w:rPr>
        <w:t xml:space="preserve">(float), (double), (real) - </w:t>
      </w:r>
      <w:r w:rsidRPr="00035A8D">
        <w:rPr>
          <w:kern w:val="0"/>
        </w:rPr>
        <w:t>转换为</w:t>
      </w:r>
      <w:r w:rsidRPr="00035A8D">
        <w:rPr>
          <w:kern w:val="0"/>
        </w:rPr>
        <w:t xml:space="preserve"> </w:t>
      </w:r>
      <w:r w:rsidRPr="00035A8D">
        <w:rPr>
          <w:kern w:val="0"/>
        </w:rPr>
        <w:t>浮点型</w:t>
      </w:r>
      <w:r w:rsidRPr="00035A8D">
        <w:rPr>
          <w:kern w:val="0"/>
        </w:rPr>
        <w:t xml:space="preserve">(float) </w:t>
      </w:r>
      <w:r w:rsidRPr="00035A8D">
        <w:rPr>
          <w:rFonts w:hint="eastAsia"/>
          <w:kern w:val="0"/>
        </w:rPr>
        <w:br/>
      </w:r>
      <w:r w:rsidRPr="00035A8D">
        <w:rPr>
          <w:kern w:val="0"/>
        </w:rPr>
        <w:t xml:space="preserve">(string) - </w:t>
      </w:r>
      <w:r w:rsidRPr="00035A8D">
        <w:rPr>
          <w:kern w:val="0"/>
        </w:rPr>
        <w:t>转换为</w:t>
      </w:r>
      <w:r w:rsidRPr="00035A8D">
        <w:rPr>
          <w:kern w:val="0"/>
        </w:rPr>
        <w:t xml:space="preserve"> </w:t>
      </w:r>
      <w:r w:rsidRPr="00035A8D">
        <w:rPr>
          <w:kern w:val="0"/>
        </w:rPr>
        <w:t>字符串</w:t>
      </w:r>
      <w:r w:rsidRPr="00035A8D">
        <w:rPr>
          <w:kern w:val="0"/>
        </w:rPr>
        <w:t xml:space="preserve">(string) </w:t>
      </w:r>
      <w:r w:rsidRPr="00035A8D">
        <w:rPr>
          <w:rFonts w:hint="eastAsia"/>
          <w:kern w:val="0"/>
        </w:rPr>
        <w:br/>
      </w:r>
      <w:r w:rsidRPr="00035A8D">
        <w:rPr>
          <w:kern w:val="0"/>
        </w:rPr>
        <w:t xml:space="preserve">(binary) - </w:t>
      </w:r>
      <w:r w:rsidRPr="00035A8D">
        <w:rPr>
          <w:kern w:val="0"/>
        </w:rPr>
        <w:t>转换为二进制</w:t>
      </w:r>
      <w:r w:rsidRPr="00035A8D">
        <w:rPr>
          <w:kern w:val="0"/>
        </w:rPr>
        <w:t xml:space="preserve"> </w:t>
      </w:r>
      <w:r w:rsidRPr="00035A8D">
        <w:rPr>
          <w:kern w:val="0"/>
        </w:rPr>
        <w:t>字符串</w:t>
      </w:r>
      <w:r w:rsidRPr="00035A8D">
        <w:rPr>
          <w:kern w:val="0"/>
        </w:rPr>
        <w:t xml:space="preserve">(string) (PHP 6) </w:t>
      </w:r>
      <w:r w:rsidRPr="00035A8D">
        <w:rPr>
          <w:rFonts w:hint="eastAsia"/>
          <w:kern w:val="0"/>
        </w:rPr>
        <w:br/>
      </w:r>
      <w:r w:rsidRPr="00035A8D">
        <w:rPr>
          <w:kern w:val="0"/>
        </w:rPr>
        <w:t xml:space="preserve">(array) - </w:t>
      </w:r>
      <w:r w:rsidRPr="00035A8D">
        <w:rPr>
          <w:kern w:val="0"/>
        </w:rPr>
        <w:t>转换为</w:t>
      </w:r>
      <w:r w:rsidRPr="00035A8D">
        <w:rPr>
          <w:kern w:val="0"/>
        </w:rPr>
        <w:t xml:space="preserve"> </w:t>
      </w:r>
      <w:r w:rsidRPr="00035A8D">
        <w:rPr>
          <w:kern w:val="0"/>
        </w:rPr>
        <w:t>数组</w:t>
      </w:r>
      <w:r w:rsidRPr="00035A8D">
        <w:rPr>
          <w:kern w:val="0"/>
        </w:rPr>
        <w:t xml:space="preserve">(array) </w:t>
      </w:r>
      <w:r w:rsidRPr="00035A8D">
        <w:rPr>
          <w:rFonts w:hint="eastAsia"/>
          <w:kern w:val="0"/>
        </w:rPr>
        <w:br/>
      </w:r>
      <w:r w:rsidRPr="00035A8D">
        <w:rPr>
          <w:kern w:val="0"/>
        </w:rPr>
        <w:t xml:space="preserve">(object) - </w:t>
      </w:r>
      <w:r w:rsidRPr="00035A8D">
        <w:rPr>
          <w:kern w:val="0"/>
        </w:rPr>
        <w:t>转换为</w:t>
      </w:r>
      <w:r w:rsidRPr="00035A8D">
        <w:rPr>
          <w:kern w:val="0"/>
        </w:rPr>
        <w:t xml:space="preserve"> </w:t>
      </w:r>
      <w:r w:rsidRPr="00035A8D">
        <w:rPr>
          <w:kern w:val="0"/>
        </w:rPr>
        <w:t>对象</w:t>
      </w:r>
      <w:r w:rsidRPr="00035A8D">
        <w:rPr>
          <w:kern w:val="0"/>
        </w:rPr>
        <w:t xml:space="preserve">(object) </w:t>
      </w:r>
      <w:r w:rsidRPr="00035A8D">
        <w:rPr>
          <w:rFonts w:hint="eastAsia"/>
          <w:kern w:val="0"/>
        </w:rPr>
        <w:br/>
      </w:r>
      <w:r w:rsidRPr="00F6045F">
        <w:rPr>
          <w:strike/>
          <w:color w:val="FF0000"/>
          <w:kern w:val="0"/>
        </w:rPr>
        <w:t xml:space="preserve">(unset) - </w:t>
      </w:r>
      <w:r w:rsidRPr="00F6045F">
        <w:rPr>
          <w:strike/>
          <w:color w:val="FF0000"/>
          <w:kern w:val="0"/>
        </w:rPr>
        <w:t>转换为</w:t>
      </w:r>
      <w:r w:rsidRPr="00F6045F">
        <w:rPr>
          <w:strike/>
          <w:color w:val="FF0000"/>
          <w:kern w:val="0"/>
        </w:rPr>
        <w:t xml:space="preserve"> </w:t>
      </w:r>
      <w:hyperlink r:id="rId17" w:history="1">
        <w:r w:rsidRPr="00F6045F">
          <w:rPr>
            <w:strike/>
            <w:color w:val="FF0000"/>
            <w:kern w:val="0"/>
            <w:u w:val="single"/>
          </w:rPr>
          <w:t>NULL</w:t>
        </w:r>
      </w:hyperlink>
      <w:r w:rsidRPr="00F6045F">
        <w:rPr>
          <w:strike/>
          <w:color w:val="FF0000"/>
          <w:kern w:val="0"/>
        </w:rPr>
        <w:t xml:space="preserve"> (PHP 5)</w:t>
      </w:r>
      <w:r w:rsidRPr="00035A8D">
        <w:rPr>
          <w:kern w:val="0"/>
        </w:rPr>
        <w:t xml:space="preserve"> </w:t>
      </w:r>
    </w:p>
    <w:p w:rsidR="0042750E" w:rsidRDefault="00713545" w:rsidP="00035A8D">
      <w:pPr>
        <w:numPr>
          <w:ilvl w:val="0"/>
          <w:numId w:val="5"/>
        </w:numPr>
        <w:rPr>
          <w:rFonts w:hint="eastAsia"/>
        </w:rPr>
      </w:pPr>
      <w:r>
        <w:t>伪类型</w:t>
      </w:r>
      <w:r w:rsidR="000D502A">
        <w:rPr>
          <w:rFonts w:hint="eastAsia"/>
        </w:rPr>
        <w:t>：</w:t>
      </w:r>
      <w:r w:rsidR="000D502A">
        <w:rPr>
          <w:rFonts w:hint="eastAsia"/>
        </w:rPr>
        <w:t>php</w:t>
      </w:r>
      <w:r w:rsidR="000D502A">
        <w:rPr>
          <w:rFonts w:hint="eastAsia"/>
        </w:rPr>
        <w:t>手册</w:t>
      </w:r>
      <w:r w:rsidR="000D502A">
        <w:rPr>
          <w:rFonts w:hint="eastAsia"/>
        </w:rPr>
        <w:t>-</w:t>
      </w:r>
      <w:r w:rsidR="000D502A">
        <w:rPr>
          <w:rFonts w:hint="eastAsia"/>
        </w:rPr>
        <w:t>》语言参考</w:t>
      </w:r>
      <w:r w:rsidR="000D502A">
        <w:rPr>
          <w:rFonts w:hint="eastAsia"/>
        </w:rPr>
        <w:t>-</w:t>
      </w:r>
      <w:r w:rsidR="000D502A">
        <w:rPr>
          <w:rFonts w:hint="eastAsia"/>
        </w:rPr>
        <w:t>》类型</w:t>
      </w:r>
      <w:r w:rsidR="000D502A">
        <w:rPr>
          <w:rFonts w:hint="eastAsia"/>
        </w:rPr>
        <w:t>-</w:t>
      </w:r>
      <w:r w:rsidR="000D502A">
        <w:rPr>
          <w:rFonts w:hint="eastAsia"/>
        </w:rPr>
        <w:t>》本文档中使用</w:t>
      </w:r>
    </w:p>
    <w:p w:rsidR="00707A84" w:rsidRPr="00713545" w:rsidRDefault="00707A84" w:rsidP="00707A84">
      <w:pPr>
        <w:ind w:firstLine="420"/>
        <w:rPr>
          <w:rFonts w:hint="eastAsia"/>
        </w:rPr>
      </w:pPr>
    </w:p>
    <w:p w:rsidR="00607D1D" w:rsidRPr="00C20AD1" w:rsidRDefault="00607D1D" w:rsidP="00607D1D">
      <w:pPr>
        <w:rPr>
          <w:rFonts w:hint="eastAsia"/>
        </w:rPr>
        <w:sectPr w:rsidR="00607D1D" w:rsidRPr="00C20AD1">
          <w:pgSz w:w="11906" w:h="16838"/>
          <w:pgMar w:top="1440" w:right="1800" w:bottom="1440" w:left="1800" w:header="851" w:footer="992" w:gutter="0"/>
          <w:pgBorders>
            <w:top w:val="none" w:sz="0" w:space="1" w:color="auto"/>
            <w:left w:val="none" w:sz="0" w:space="4" w:color="auto"/>
            <w:bottom w:val="none" w:sz="0" w:space="1" w:color="auto"/>
            <w:right w:val="none" w:sz="0" w:space="4" w:color="auto"/>
          </w:pgBorders>
          <w:cols w:space="720"/>
          <w:docGrid w:type="lines" w:linePitch="312"/>
        </w:sectPr>
      </w:pPr>
    </w:p>
    <w:p w:rsidR="004921D0" w:rsidRDefault="004921D0">
      <w:pPr>
        <w:jc w:val="center"/>
        <w:outlineLvl w:val="0"/>
        <w:rPr>
          <w:rFonts w:hint="eastAsia"/>
          <w:b/>
          <w:bCs/>
          <w:szCs w:val="24"/>
        </w:rPr>
      </w:pPr>
      <w:bookmarkStart w:id="19" w:name="_Toc355871485"/>
      <w:r>
        <w:rPr>
          <w:rFonts w:hint="eastAsia"/>
          <w:b/>
          <w:bCs/>
          <w:szCs w:val="24"/>
        </w:rPr>
        <w:lastRenderedPageBreak/>
        <w:t>第二节、</w:t>
      </w:r>
      <w:r>
        <w:rPr>
          <w:rFonts w:hint="eastAsia"/>
          <w:b/>
          <w:bCs/>
          <w:szCs w:val="24"/>
        </w:rPr>
        <w:t>PHP</w:t>
      </w:r>
      <w:r>
        <w:rPr>
          <w:rFonts w:hint="eastAsia"/>
          <w:b/>
          <w:bCs/>
          <w:szCs w:val="24"/>
        </w:rPr>
        <w:t>常</w:t>
      </w:r>
      <w:bookmarkEnd w:id="19"/>
      <w:r w:rsidR="00C92820">
        <w:rPr>
          <w:rFonts w:hint="eastAsia"/>
          <w:b/>
          <w:bCs/>
          <w:szCs w:val="24"/>
        </w:rPr>
        <w:t>见关键字</w:t>
      </w:r>
      <w:r w:rsidR="00AF5533">
        <w:rPr>
          <w:rFonts w:hint="eastAsia"/>
          <w:b/>
          <w:bCs/>
          <w:szCs w:val="24"/>
        </w:rPr>
        <w:t>与扩展</w:t>
      </w:r>
    </w:p>
    <w:p w:rsidR="004921D0" w:rsidRDefault="004921D0">
      <w:pPr>
        <w:rPr>
          <w:rFonts w:hint="eastAsia"/>
        </w:rPr>
      </w:pPr>
      <w:r>
        <w:rPr>
          <w:rFonts w:hint="eastAsia"/>
        </w:rPr>
        <w:t>函数名、类名和接口名不区分大小写（只有变量名</w:t>
      </w:r>
      <w:r w:rsidR="000C198D">
        <w:rPr>
          <w:rFonts w:hint="eastAsia"/>
        </w:rPr>
        <w:t>和常量名</w:t>
      </w:r>
      <w:r>
        <w:rPr>
          <w:rFonts w:hint="eastAsia"/>
        </w:rPr>
        <w:t>区分大小写）</w:t>
      </w:r>
    </w:p>
    <w:p w:rsidR="005A7B0A" w:rsidRDefault="005A7B0A">
      <w:pPr>
        <w:numPr>
          <w:ilvl w:val="0"/>
          <w:numId w:val="3"/>
        </w:numPr>
        <w:outlineLvl w:val="1"/>
        <w:rPr>
          <w:rFonts w:hint="eastAsia"/>
          <w:b/>
          <w:bCs/>
        </w:rPr>
      </w:pPr>
      <w:bookmarkStart w:id="20" w:name="_Toc355871486"/>
      <w:r>
        <w:rPr>
          <w:rFonts w:hint="eastAsia"/>
          <w:b/>
          <w:bCs/>
        </w:rPr>
        <w:t>作用域</w:t>
      </w:r>
    </w:p>
    <w:p w:rsidR="005A7B0A" w:rsidRDefault="005A7B0A" w:rsidP="00713768">
      <w:pPr>
        <w:rPr>
          <w:rFonts w:hint="eastAsia"/>
        </w:rPr>
      </w:pPr>
      <w:r>
        <w:t>S</w:t>
      </w:r>
      <w:r>
        <w:rPr>
          <w:rFonts w:hint="eastAsia"/>
        </w:rPr>
        <w:t>tatic</w:t>
      </w:r>
    </w:p>
    <w:p w:rsidR="005A7B0A" w:rsidRDefault="005A7B0A" w:rsidP="00713768">
      <w:pPr>
        <w:rPr>
          <w:rFonts w:hint="eastAsia"/>
        </w:rPr>
      </w:pPr>
      <w:r>
        <w:t>P</w:t>
      </w:r>
      <w:r>
        <w:rPr>
          <w:rFonts w:hint="eastAsia"/>
        </w:rPr>
        <w:t>rivate</w:t>
      </w:r>
    </w:p>
    <w:p w:rsidR="005A7B0A" w:rsidRDefault="005A7B0A" w:rsidP="00713768">
      <w:pPr>
        <w:rPr>
          <w:rFonts w:hint="eastAsia"/>
        </w:rPr>
      </w:pPr>
      <w:r>
        <w:t>P</w:t>
      </w:r>
      <w:r>
        <w:rPr>
          <w:rFonts w:hint="eastAsia"/>
        </w:rPr>
        <w:t>ublic</w:t>
      </w:r>
    </w:p>
    <w:p w:rsidR="005A7B0A" w:rsidRDefault="005A7B0A" w:rsidP="00713768">
      <w:pPr>
        <w:rPr>
          <w:rFonts w:hint="eastAsia"/>
        </w:rPr>
      </w:pPr>
      <w:r>
        <w:t>A</w:t>
      </w:r>
      <w:r>
        <w:rPr>
          <w:rFonts w:hint="eastAsia"/>
        </w:rPr>
        <w:t>bstract</w:t>
      </w:r>
    </w:p>
    <w:p w:rsidR="005A7B0A" w:rsidRDefault="005A7B0A" w:rsidP="00713768">
      <w:pPr>
        <w:rPr>
          <w:rFonts w:hint="eastAsia"/>
        </w:rPr>
      </w:pPr>
      <w:r>
        <w:t>I</w:t>
      </w:r>
      <w:r>
        <w:rPr>
          <w:rFonts w:hint="eastAsia"/>
        </w:rPr>
        <w:t>nterface</w:t>
      </w:r>
    </w:p>
    <w:p w:rsidR="005A7B0A" w:rsidRDefault="007D0872" w:rsidP="00713768">
      <w:pPr>
        <w:rPr>
          <w:rFonts w:hint="eastAsia"/>
        </w:rPr>
      </w:pPr>
      <w:r>
        <w:t>Final</w:t>
      </w:r>
    </w:p>
    <w:p w:rsidR="005A7B0A" w:rsidRDefault="005A7B0A" w:rsidP="00713768">
      <w:pPr>
        <w:rPr>
          <w:rFonts w:hint="eastAsia"/>
          <w:b/>
          <w:bCs/>
        </w:rPr>
      </w:pPr>
    </w:p>
    <w:p w:rsidR="00C57EC8" w:rsidRDefault="00B84981">
      <w:pPr>
        <w:numPr>
          <w:ilvl w:val="0"/>
          <w:numId w:val="3"/>
        </w:numPr>
        <w:outlineLvl w:val="1"/>
        <w:rPr>
          <w:rFonts w:hint="eastAsia"/>
          <w:b/>
          <w:bCs/>
        </w:rPr>
      </w:pPr>
      <w:r>
        <w:rPr>
          <w:rFonts w:hint="eastAsia"/>
          <w:b/>
          <w:bCs/>
        </w:rPr>
        <w:t>语言构造器</w:t>
      </w:r>
    </w:p>
    <w:p w:rsidR="00C57EC8" w:rsidRDefault="001071BF" w:rsidP="00713768">
      <w:pPr>
        <w:rPr>
          <w:rFonts w:hint="eastAsia"/>
        </w:rPr>
      </w:pPr>
      <w:r>
        <w:rPr>
          <w:rFonts w:hint="eastAsia"/>
        </w:rPr>
        <w:t>c</w:t>
      </w:r>
      <w:r w:rsidR="00D74F8B">
        <w:rPr>
          <w:rFonts w:hint="eastAsia"/>
        </w:rPr>
        <w:t>lone</w:t>
      </w:r>
      <w:r>
        <w:rPr>
          <w:rFonts w:hint="eastAsia"/>
        </w:rPr>
        <w:tab/>
      </w:r>
      <w:r w:rsidR="00B84981">
        <w:rPr>
          <w:rFonts w:hint="eastAsia"/>
        </w:rPr>
        <w:t>new</w:t>
      </w:r>
      <w:r w:rsidR="00B84981">
        <w:rPr>
          <w:rFonts w:hint="eastAsia"/>
        </w:rPr>
        <w:tab/>
      </w:r>
      <w:r w:rsidR="00B84981">
        <w:rPr>
          <w:rFonts w:hint="eastAsia"/>
        </w:rPr>
        <w:tab/>
        <w:t>echo</w:t>
      </w:r>
      <w:r w:rsidR="0048156A">
        <w:rPr>
          <w:rFonts w:hint="eastAsia"/>
        </w:rPr>
        <w:tab/>
        <w:t>print</w:t>
      </w:r>
      <w:r w:rsidR="00B84981">
        <w:rPr>
          <w:rFonts w:hint="eastAsia"/>
        </w:rPr>
        <w:tab/>
      </w:r>
      <w:r w:rsidR="00C92820">
        <w:rPr>
          <w:rFonts w:hint="eastAsia"/>
        </w:rPr>
        <w:t>empty</w:t>
      </w:r>
      <w:r w:rsidR="002A7A81">
        <w:rPr>
          <w:rFonts w:hint="eastAsia"/>
        </w:rPr>
        <w:tab/>
      </w:r>
      <w:r w:rsidR="00786996">
        <w:rPr>
          <w:rFonts w:hint="eastAsia"/>
        </w:rPr>
        <w:t>var</w:t>
      </w:r>
      <w:r w:rsidR="002A7A81">
        <w:rPr>
          <w:rFonts w:hint="eastAsia"/>
        </w:rPr>
        <w:tab/>
      </w:r>
      <w:r w:rsidR="001B77A9" w:rsidRPr="00FA13EF">
        <w:t>extends</w:t>
      </w:r>
    </w:p>
    <w:p w:rsidR="00FA13EF" w:rsidRDefault="00FA13EF" w:rsidP="00713768">
      <w:pPr>
        <w:rPr>
          <w:rFonts w:hint="eastAsia"/>
        </w:rPr>
      </w:pPr>
      <w:r>
        <w:rPr>
          <w:rFonts w:hint="eastAsia"/>
        </w:rPr>
        <w:t>更多请查看</w:t>
      </w:r>
      <w:r>
        <w:rPr>
          <w:rFonts w:hint="eastAsia"/>
        </w:rPr>
        <w:t>php</w:t>
      </w:r>
      <w:r>
        <w:rPr>
          <w:rFonts w:hint="eastAsia"/>
        </w:rPr>
        <w:t>手册</w:t>
      </w:r>
    </w:p>
    <w:p w:rsidR="00B358AD" w:rsidRPr="0048156A" w:rsidRDefault="00B358AD" w:rsidP="00713768">
      <w:pPr>
        <w:rPr>
          <w:rFonts w:hint="eastAsia"/>
        </w:rPr>
      </w:pPr>
    </w:p>
    <w:p w:rsidR="005A7B0A" w:rsidRDefault="005A7B0A">
      <w:pPr>
        <w:numPr>
          <w:ilvl w:val="0"/>
          <w:numId w:val="3"/>
        </w:numPr>
        <w:outlineLvl w:val="1"/>
        <w:rPr>
          <w:rFonts w:hint="eastAsia"/>
          <w:b/>
          <w:bCs/>
        </w:rPr>
      </w:pPr>
      <w:r>
        <w:rPr>
          <w:rFonts w:hint="eastAsia"/>
          <w:b/>
          <w:bCs/>
        </w:rPr>
        <w:t>魔术方法与</w:t>
      </w:r>
      <w:r w:rsidR="0082767B">
        <w:rPr>
          <w:rFonts w:hint="eastAsia"/>
          <w:b/>
          <w:bCs/>
        </w:rPr>
        <w:t>魔术</w:t>
      </w:r>
      <w:r>
        <w:rPr>
          <w:rFonts w:hint="eastAsia"/>
          <w:b/>
          <w:bCs/>
        </w:rPr>
        <w:t>函数</w:t>
      </w:r>
    </w:p>
    <w:p w:rsidR="00211F44" w:rsidRDefault="00211F44" w:rsidP="00713768">
      <w:pPr>
        <w:rPr>
          <w:rStyle w:val="methodname"/>
          <w:rFonts w:hint="eastAsia"/>
          <w:b/>
          <w:bCs/>
        </w:rPr>
      </w:pPr>
    </w:p>
    <w:p w:rsidR="00211F44" w:rsidRDefault="00211F44" w:rsidP="00713768">
      <w:pPr>
        <w:rPr>
          <w:rStyle w:val="methodname"/>
          <w:rFonts w:hint="eastAsia"/>
          <w:b/>
          <w:bCs/>
        </w:rPr>
      </w:pPr>
      <w:r>
        <w:rPr>
          <w:i/>
          <w:iCs/>
        </w:rPr>
        <w:t>__construct</w:t>
      </w:r>
      <w:r>
        <w:t xml:space="preserve">, </w:t>
      </w:r>
      <w:r>
        <w:rPr>
          <w:i/>
          <w:iCs/>
        </w:rPr>
        <w:t>__destruct</w:t>
      </w:r>
      <w:r>
        <w:t xml:space="preserve"> (</w:t>
      </w:r>
      <w:r>
        <w:t>参看</w:t>
      </w:r>
      <w:r>
        <w:t xml:space="preserve"> </w:t>
      </w:r>
      <w:hyperlink r:id="rId18" w:history="1">
        <w:r>
          <w:rPr>
            <w:rStyle w:val="a7"/>
          </w:rPr>
          <w:t>构造方法和析构方法</w:t>
        </w:r>
      </w:hyperlink>
      <w:r>
        <w:t xml:space="preserve">), </w:t>
      </w:r>
      <w:r>
        <w:rPr>
          <w:i/>
          <w:iCs/>
        </w:rPr>
        <w:t>__call</w:t>
      </w:r>
      <w:r>
        <w:t xml:space="preserve">, </w:t>
      </w:r>
      <w:r>
        <w:rPr>
          <w:i/>
          <w:iCs/>
        </w:rPr>
        <w:t>__callStatic</w:t>
      </w:r>
      <w:r>
        <w:t xml:space="preserve">, </w:t>
      </w:r>
      <w:r>
        <w:rPr>
          <w:i/>
          <w:iCs/>
        </w:rPr>
        <w:t>__get</w:t>
      </w:r>
      <w:r>
        <w:t xml:space="preserve">, </w:t>
      </w:r>
      <w:r>
        <w:rPr>
          <w:i/>
          <w:iCs/>
        </w:rPr>
        <w:t>__set</w:t>
      </w:r>
      <w:r>
        <w:t xml:space="preserve">, </w:t>
      </w:r>
      <w:r>
        <w:rPr>
          <w:i/>
          <w:iCs/>
        </w:rPr>
        <w:t>__isset</w:t>
      </w:r>
      <w:r>
        <w:t xml:space="preserve">, </w:t>
      </w:r>
      <w:r>
        <w:rPr>
          <w:i/>
          <w:iCs/>
        </w:rPr>
        <w:t>__unset</w:t>
      </w:r>
      <w:r>
        <w:t xml:space="preserve"> (</w:t>
      </w:r>
      <w:r>
        <w:t>参看</w:t>
      </w:r>
      <w:r>
        <w:t xml:space="preserve"> </w:t>
      </w:r>
      <w:hyperlink r:id="rId19" w:history="1">
        <w:r>
          <w:rPr>
            <w:rStyle w:val="a7"/>
          </w:rPr>
          <w:t>重载</w:t>
        </w:r>
      </w:hyperlink>
      <w:r>
        <w:t xml:space="preserve">), </w:t>
      </w:r>
      <w:r>
        <w:rPr>
          <w:i/>
          <w:iCs/>
        </w:rPr>
        <w:t>__sleep</w:t>
      </w:r>
      <w:r>
        <w:t xml:space="preserve">, </w:t>
      </w:r>
      <w:r>
        <w:rPr>
          <w:i/>
          <w:iCs/>
        </w:rPr>
        <w:t>__wakeup</w:t>
      </w:r>
      <w:r>
        <w:t xml:space="preserve">, </w:t>
      </w:r>
      <w:r>
        <w:rPr>
          <w:i/>
          <w:iCs/>
        </w:rPr>
        <w:t>__toString</w:t>
      </w:r>
      <w:r>
        <w:t xml:space="preserve">, </w:t>
      </w:r>
      <w:r>
        <w:rPr>
          <w:i/>
          <w:iCs/>
        </w:rPr>
        <w:t>__set_state</w:t>
      </w:r>
      <w:r>
        <w:t xml:space="preserve"> </w:t>
      </w:r>
      <w:r>
        <w:t>和</w:t>
      </w:r>
      <w:r>
        <w:t xml:space="preserve"> </w:t>
      </w:r>
      <w:hyperlink r:id="rId20" w:history="1">
        <w:r>
          <w:rPr>
            <w:rStyle w:val="a7"/>
          </w:rPr>
          <w:t>__clone</w:t>
        </w:r>
      </w:hyperlink>
    </w:p>
    <w:p w:rsidR="00211F44" w:rsidRDefault="00211F44" w:rsidP="00713768">
      <w:pPr>
        <w:rPr>
          <w:rFonts w:hint="eastAsia"/>
        </w:rPr>
      </w:pPr>
    </w:p>
    <w:bookmarkEnd w:id="20"/>
    <w:p w:rsidR="004921D0" w:rsidRDefault="00272080">
      <w:pPr>
        <w:numPr>
          <w:ilvl w:val="0"/>
          <w:numId w:val="3"/>
        </w:numPr>
        <w:outlineLvl w:val="1"/>
        <w:rPr>
          <w:rFonts w:hint="eastAsia"/>
          <w:b/>
          <w:bCs/>
        </w:rPr>
      </w:pPr>
      <w:r>
        <w:rPr>
          <w:rFonts w:hint="eastAsia"/>
          <w:b/>
          <w:bCs/>
        </w:rPr>
        <w:t>常用扩展</w:t>
      </w:r>
      <w:r w:rsidR="00A53487">
        <w:rPr>
          <w:rFonts w:hint="eastAsia"/>
          <w:b/>
          <w:bCs/>
        </w:rPr>
        <w:t>/</w:t>
      </w:r>
      <w:r w:rsidR="00A53487">
        <w:rPr>
          <w:rFonts w:hint="eastAsia"/>
          <w:b/>
          <w:bCs/>
        </w:rPr>
        <w:t>函数</w:t>
      </w:r>
      <w:r w:rsidR="00A70B6C">
        <w:rPr>
          <w:rFonts w:hint="eastAsia"/>
          <w:b/>
          <w:bCs/>
        </w:rPr>
        <w:t>参考</w:t>
      </w:r>
    </w:p>
    <w:p w:rsidR="004921D0" w:rsidRDefault="00A70B6C" w:rsidP="00E73D76">
      <w:pPr>
        <w:rPr>
          <w:rFonts w:hint="eastAsia"/>
        </w:rPr>
      </w:pPr>
      <w:r>
        <w:rPr>
          <w:rFonts w:hint="eastAsia"/>
        </w:rPr>
        <w:t>数学扩展</w:t>
      </w:r>
      <w:r w:rsidR="00241AB2">
        <w:rPr>
          <w:rFonts w:hint="eastAsia"/>
        </w:rPr>
        <w:tab/>
        <w:t>abs pow</w:t>
      </w:r>
    </w:p>
    <w:p w:rsidR="00A70B6C" w:rsidRDefault="00A70B6C" w:rsidP="00E73D76">
      <w:pPr>
        <w:rPr>
          <w:rFonts w:hint="eastAsia"/>
        </w:rPr>
      </w:pPr>
      <w:r>
        <w:rPr>
          <w:rFonts w:hint="eastAsia"/>
        </w:rPr>
        <w:t>文本处理</w:t>
      </w:r>
    </w:p>
    <w:p w:rsidR="004921D0" w:rsidRDefault="00A70B6C" w:rsidP="00E73D76">
      <w:pPr>
        <w:rPr>
          <w:rFonts w:hint="eastAsia"/>
        </w:rPr>
      </w:pPr>
      <w:r>
        <w:rPr>
          <w:rFonts w:hint="eastAsia"/>
        </w:rPr>
        <w:tab/>
        <w:t>PCRE</w:t>
      </w:r>
      <w:r>
        <w:rPr>
          <w:rFonts w:hint="eastAsia"/>
        </w:rPr>
        <w:t>（</w:t>
      </w:r>
      <w:r>
        <w:rPr>
          <w:rFonts w:hint="eastAsia"/>
        </w:rPr>
        <w:t>preg_</w:t>
      </w:r>
      <w:r>
        <w:rPr>
          <w:rFonts w:hint="eastAsia"/>
        </w:rPr>
        <w:t>开头的正则表达式函数）</w:t>
      </w:r>
    </w:p>
    <w:p w:rsidR="004921D0" w:rsidRDefault="000A455F" w:rsidP="00E73D76">
      <w:pPr>
        <w:rPr>
          <w:rFonts w:hint="eastAsia"/>
        </w:rPr>
      </w:pPr>
      <w:r>
        <w:rPr>
          <w:rFonts w:hint="eastAsia"/>
        </w:rPr>
        <w:tab/>
      </w:r>
      <w:r>
        <w:rPr>
          <w:rFonts w:hint="eastAsia"/>
        </w:rPr>
        <w:t>字符串</w:t>
      </w:r>
    </w:p>
    <w:p w:rsidR="003D6A11" w:rsidRDefault="00D61DE5" w:rsidP="00E73D76">
      <w:pPr>
        <w:rPr>
          <w:rFonts w:hint="eastAsia"/>
        </w:rPr>
      </w:pPr>
      <w:r>
        <w:t>与变量和类型有关的扩展</w:t>
      </w:r>
    </w:p>
    <w:p w:rsidR="00D61DE5" w:rsidRDefault="00D61DE5" w:rsidP="00E73D76">
      <w:pPr>
        <w:rPr>
          <w:rFonts w:hint="eastAsia"/>
        </w:rPr>
      </w:pPr>
      <w:r>
        <w:rPr>
          <w:rFonts w:hint="eastAsia"/>
        </w:rPr>
        <w:tab/>
      </w:r>
      <w:r>
        <w:rPr>
          <w:rFonts w:hint="eastAsia"/>
        </w:rPr>
        <w:t>数组</w:t>
      </w:r>
    </w:p>
    <w:p w:rsidR="00D61DE5" w:rsidRDefault="00D61DE5" w:rsidP="00E73D76">
      <w:pPr>
        <w:rPr>
          <w:rFonts w:hint="eastAsia"/>
        </w:rPr>
      </w:pPr>
      <w:r>
        <w:rPr>
          <w:rFonts w:hint="eastAsia"/>
        </w:rPr>
        <w:tab/>
      </w:r>
      <w:r w:rsidR="00216089">
        <w:rPr>
          <w:rFonts w:hint="eastAsia"/>
        </w:rPr>
        <w:t>Classes/Objects</w:t>
      </w:r>
    </w:p>
    <w:p w:rsidR="00216089" w:rsidRDefault="00216089" w:rsidP="00E73D76">
      <w:pPr>
        <w:rPr>
          <w:rFonts w:hint="eastAsia"/>
        </w:rPr>
      </w:pPr>
      <w:r>
        <w:rPr>
          <w:rFonts w:hint="eastAsia"/>
        </w:rPr>
        <w:tab/>
      </w:r>
      <w:r w:rsidR="005B56EA">
        <w:rPr>
          <w:rFonts w:hint="eastAsia"/>
        </w:rPr>
        <w:t>Function Handling</w:t>
      </w:r>
    </w:p>
    <w:p w:rsidR="005B56EA" w:rsidRDefault="00614E72" w:rsidP="00E73D76">
      <w:pPr>
        <w:rPr>
          <w:rFonts w:hint="eastAsia"/>
        </w:rPr>
      </w:pPr>
      <w:r>
        <w:rPr>
          <w:rFonts w:hint="eastAsia"/>
        </w:rPr>
        <w:tab/>
        <w:t>Variable handling</w:t>
      </w:r>
    </w:p>
    <w:p w:rsidR="00614E72" w:rsidRDefault="00614E72" w:rsidP="00E73D76">
      <w:pPr>
        <w:rPr>
          <w:rFonts w:hint="eastAsia"/>
        </w:rPr>
      </w:pPr>
      <w:r>
        <w:rPr>
          <w:rFonts w:hint="eastAsia"/>
        </w:rPr>
        <w:t>Web Services</w:t>
      </w:r>
    </w:p>
    <w:p w:rsidR="00614E72" w:rsidRDefault="00614E72" w:rsidP="00E73D76">
      <w:pPr>
        <w:rPr>
          <w:rFonts w:hint="eastAsia"/>
        </w:rPr>
      </w:pPr>
      <w:r>
        <w:rPr>
          <w:rFonts w:hint="eastAsia"/>
        </w:rPr>
        <w:tab/>
        <w:t>SOAP</w:t>
      </w:r>
    </w:p>
    <w:p w:rsidR="00614E72" w:rsidRDefault="00614E72" w:rsidP="00E73D76">
      <w:pPr>
        <w:rPr>
          <w:rFonts w:hint="eastAsia"/>
        </w:rPr>
      </w:pPr>
      <w:r>
        <w:rPr>
          <w:rFonts w:hint="eastAsia"/>
        </w:rPr>
        <w:tab/>
        <w:t>XML-RPC</w:t>
      </w:r>
    </w:p>
    <w:p w:rsidR="00614E72" w:rsidRDefault="000106E8" w:rsidP="00E73D76">
      <w:pPr>
        <w:rPr>
          <w:rFonts w:hint="eastAsia"/>
        </w:rPr>
      </w:pPr>
      <w:r>
        <w:rPr>
          <w:rFonts w:hint="eastAsia"/>
        </w:rPr>
        <w:t>XML</w:t>
      </w:r>
      <w:r>
        <w:rPr>
          <w:rFonts w:hint="eastAsia"/>
        </w:rPr>
        <w:t>解析器</w:t>
      </w:r>
    </w:p>
    <w:p w:rsidR="00406B79" w:rsidRDefault="00406B79" w:rsidP="00E73D76">
      <w:pPr>
        <w:rPr>
          <w:rFonts w:hint="eastAsia"/>
        </w:rPr>
      </w:pPr>
      <w:r>
        <w:rPr>
          <w:rFonts w:hint="eastAsia"/>
        </w:rPr>
        <w:t>Session</w:t>
      </w:r>
      <w:r>
        <w:rPr>
          <w:rFonts w:hint="eastAsia"/>
        </w:rPr>
        <w:t>扩展</w:t>
      </w:r>
    </w:p>
    <w:p w:rsidR="00406B79" w:rsidRDefault="003114AE" w:rsidP="00E73D76">
      <w:pPr>
        <w:rPr>
          <w:rFonts w:hint="eastAsia"/>
        </w:rPr>
      </w:pPr>
      <w:r>
        <w:rPr>
          <w:rFonts w:hint="eastAsia"/>
        </w:rPr>
        <w:t>其他服务</w:t>
      </w:r>
    </w:p>
    <w:p w:rsidR="003114AE" w:rsidRDefault="003114AE" w:rsidP="00E73D76">
      <w:pPr>
        <w:rPr>
          <w:rFonts w:hint="eastAsia"/>
        </w:rPr>
      </w:pPr>
      <w:r>
        <w:rPr>
          <w:rFonts w:hint="eastAsia"/>
        </w:rPr>
        <w:tab/>
      </w:r>
      <w:r w:rsidR="0065645D">
        <w:rPr>
          <w:rFonts w:hint="eastAsia"/>
        </w:rPr>
        <w:t>cURL</w:t>
      </w:r>
    </w:p>
    <w:p w:rsidR="0065645D" w:rsidRDefault="0065645D" w:rsidP="00E73D76">
      <w:pPr>
        <w:rPr>
          <w:rFonts w:hint="eastAsia"/>
        </w:rPr>
      </w:pPr>
      <w:r>
        <w:rPr>
          <w:rFonts w:hint="eastAsia"/>
        </w:rPr>
        <w:tab/>
        <w:t>FTP</w:t>
      </w:r>
    </w:p>
    <w:p w:rsidR="0065645D" w:rsidRDefault="0065645D" w:rsidP="00E73D76">
      <w:pPr>
        <w:rPr>
          <w:rFonts w:hint="eastAsia"/>
        </w:rPr>
      </w:pPr>
      <w:r>
        <w:rPr>
          <w:rFonts w:hint="eastAsia"/>
        </w:rPr>
        <w:tab/>
        <w:t>HTTP</w:t>
      </w:r>
    </w:p>
    <w:p w:rsidR="0065645D" w:rsidRDefault="0065645D" w:rsidP="00E73D76">
      <w:pPr>
        <w:rPr>
          <w:rFonts w:hint="eastAsia"/>
        </w:rPr>
      </w:pPr>
      <w:r>
        <w:rPr>
          <w:rFonts w:hint="eastAsia"/>
        </w:rPr>
        <w:tab/>
        <w:t>Java(</w:t>
      </w:r>
      <w:r>
        <w:rPr>
          <w:rFonts w:hint="eastAsia"/>
        </w:rPr>
        <w:t>需要的话可以看一下</w:t>
      </w:r>
      <w:r>
        <w:rPr>
          <w:rFonts w:hint="eastAsia"/>
        </w:rPr>
        <w:t>)</w:t>
      </w:r>
    </w:p>
    <w:p w:rsidR="0065645D" w:rsidRDefault="00C42F75" w:rsidP="00E73D76">
      <w:pPr>
        <w:rPr>
          <w:rFonts w:hint="eastAsia"/>
        </w:rPr>
      </w:pPr>
      <w:r>
        <w:rPr>
          <w:rFonts w:hint="eastAsia"/>
        </w:rPr>
        <w:tab/>
        <w:t>Memcache</w:t>
      </w:r>
    </w:p>
    <w:p w:rsidR="00C42F75" w:rsidRDefault="00C42F75" w:rsidP="00E73D76">
      <w:pPr>
        <w:rPr>
          <w:rFonts w:hint="eastAsia"/>
        </w:rPr>
      </w:pPr>
      <w:r>
        <w:rPr>
          <w:rFonts w:hint="eastAsia"/>
        </w:rPr>
        <w:tab/>
        <w:t>Sockets</w:t>
      </w:r>
    </w:p>
    <w:p w:rsidR="00C42F75" w:rsidRDefault="00C42F75" w:rsidP="00E73D76">
      <w:pPr>
        <w:rPr>
          <w:rFonts w:hint="eastAsia"/>
        </w:rPr>
      </w:pPr>
      <w:r>
        <w:rPr>
          <w:rFonts w:hint="eastAsia"/>
        </w:rPr>
        <w:tab/>
        <w:t>SSH2</w:t>
      </w:r>
    </w:p>
    <w:p w:rsidR="00C42F75" w:rsidRDefault="00C42F75" w:rsidP="00C42F75">
      <w:pPr>
        <w:ind w:firstLine="420"/>
        <w:rPr>
          <w:rFonts w:hint="eastAsia"/>
        </w:rPr>
      </w:pPr>
      <w:r>
        <w:rPr>
          <w:rFonts w:hint="eastAsia"/>
        </w:rPr>
        <w:t>SVN</w:t>
      </w:r>
    </w:p>
    <w:p w:rsidR="00C42F75" w:rsidRDefault="00614C27" w:rsidP="00C42F75">
      <w:pPr>
        <w:rPr>
          <w:rFonts w:hint="eastAsia"/>
        </w:rPr>
      </w:pPr>
      <w:r>
        <w:rPr>
          <w:rFonts w:hint="eastAsia"/>
        </w:rPr>
        <w:lastRenderedPageBreak/>
        <w:t>其它基本扩展</w:t>
      </w:r>
    </w:p>
    <w:p w:rsidR="00614C27" w:rsidRDefault="00614C27" w:rsidP="00C42F75">
      <w:pPr>
        <w:rPr>
          <w:rFonts w:hint="eastAsia"/>
        </w:rPr>
      </w:pPr>
      <w:r>
        <w:rPr>
          <w:rFonts w:hint="eastAsia"/>
        </w:rPr>
        <w:tab/>
        <w:t>JSON</w:t>
      </w:r>
    </w:p>
    <w:p w:rsidR="00614C27" w:rsidRDefault="00614C27" w:rsidP="00C42F75">
      <w:pPr>
        <w:rPr>
          <w:rFonts w:hint="eastAsia"/>
        </w:rPr>
      </w:pPr>
      <w:r>
        <w:rPr>
          <w:rFonts w:hint="eastAsia"/>
        </w:rPr>
        <w:tab/>
        <w:t>Misc.(</w:t>
      </w:r>
      <w:r>
        <w:rPr>
          <w:rFonts w:hint="eastAsia"/>
        </w:rPr>
        <w:t>相当常用</w:t>
      </w:r>
      <w:r>
        <w:rPr>
          <w:rFonts w:hint="eastAsia"/>
        </w:rPr>
        <w:t>)</w:t>
      </w:r>
    </w:p>
    <w:p w:rsidR="00614C27" w:rsidRDefault="00614C27" w:rsidP="00C42F75">
      <w:pPr>
        <w:rPr>
          <w:rFonts w:hint="eastAsia"/>
        </w:rPr>
      </w:pPr>
      <w:r>
        <w:rPr>
          <w:rFonts w:hint="eastAsia"/>
        </w:rPr>
        <w:tab/>
      </w:r>
      <w:r w:rsidR="00B7787B">
        <w:rPr>
          <w:rFonts w:hint="eastAsia"/>
        </w:rPr>
        <w:t>URLs</w:t>
      </w:r>
    </w:p>
    <w:p w:rsidR="00B7787B" w:rsidRDefault="008A681E" w:rsidP="00C42F75">
      <w:pPr>
        <w:rPr>
          <w:rFonts w:hint="eastAsia"/>
        </w:rPr>
      </w:pPr>
      <w:r>
        <w:rPr>
          <w:rFonts w:hint="eastAsia"/>
        </w:rPr>
        <w:t>图像生成和处理</w:t>
      </w:r>
    </w:p>
    <w:p w:rsidR="008A681E" w:rsidRDefault="008A681E" w:rsidP="00C42F75">
      <w:pPr>
        <w:rPr>
          <w:rFonts w:hint="eastAsia"/>
        </w:rPr>
      </w:pPr>
      <w:r>
        <w:rPr>
          <w:rFonts w:hint="eastAsia"/>
        </w:rPr>
        <w:tab/>
        <w:t>GD</w:t>
      </w:r>
    </w:p>
    <w:p w:rsidR="008A681E" w:rsidRDefault="008A681E" w:rsidP="008A681E">
      <w:pPr>
        <w:ind w:firstLine="420"/>
        <w:rPr>
          <w:rFonts w:hint="eastAsia"/>
        </w:rPr>
      </w:pPr>
      <w:r>
        <w:rPr>
          <w:rFonts w:hint="eastAsia"/>
        </w:rPr>
        <w:t>Exif</w:t>
      </w:r>
    </w:p>
    <w:p w:rsidR="008A681E" w:rsidRDefault="008A681E" w:rsidP="008A681E">
      <w:pPr>
        <w:rPr>
          <w:rFonts w:hint="eastAsia"/>
        </w:rPr>
      </w:pPr>
      <w:r>
        <w:rPr>
          <w:rFonts w:hint="eastAsia"/>
        </w:rPr>
        <w:t>国际化与字符编码支持</w:t>
      </w:r>
    </w:p>
    <w:p w:rsidR="008A681E" w:rsidRDefault="008A681E" w:rsidP="008A681E">
      <w:pPr>
        <w:rPr>
          <w:rFonts w:hint="eastAsia"/>
        </w:rPr>
      </w:pPr>
      <w:r>
        <w:rPr>
          <w:rFonts w:hint="eastAsia"/>
        </w:rPr>
        <w:tab/>
      </w:r>
      <w:r>
        <w:t>I</w:t>
      </w:r>
      <w:r>
        <w:rPr>
          <w:rFonts w:hint="eastAsia"/>
        </w:rPr>
        <w:t>conv</w:t>
      </w:r>
    </w:p>
    <w:p w:rsidR="008A681E" w:rsidRDefault="008A681E" w:rsidP="008A681E">
      <w:pPr>
        <w:rPr>
          <w:rFonts w:hint="eastAsia"/>
        </w:rPr>
      </w:pPr>
      <w:r>
        <w:rPr>
          <w:rFonts w:hint="eastAsia"/>
        </w:rPr>
        <w:tab/>
        <w:t>Multibye String</w:t>
      </w:r>
    </w:p>
    <w:p w:rsidR="008A681E" w:rsidRDefault="00031753" w:rsidP="008A681E">
      <w:pPr>
        <w:rPr>
          <w:rFonts w:hint="eastAsia"/>
        </w:rPr>
      </w:pPr>
      <w:r>
        <w:rPr>
          <w:rFonts w:hint="eastAsia"/>
        </w:rPr>
        <w:t>文件系统相关扩展</w:t>
      </w:r>
    </w:p>
    <w:p w:rsidR="00031753" w:rsidRDefault="00031753" w:rsidP="008A681E">
      <w:pPr>
        <w:rPr>
          <w:rFonts w:hint="eastAsia"/>
        </w:rPr>
      </w:pPr>
      <w:r>
        <w:rPr>
          <w:rFonts w:hint="eastAsia"/>
        </w:rPr>
        <w:tab/>
        <w:t>Directories</w:t>
      </w:r>
    </w:p>
    <w:p w:rsidR="00031753" w:rsidRDefault="00031753" w:rsidP="008A681E">
      <w:pPr>
        <w:rPr>
          <w:rFonts w:hint="eastAsia"/>
        </w:rPr>
      </w:pPr>
      <w:r>
        <w:rPr>
          <w:rFonts w:hint="eastAsia"/>
        </w:rPr>
        <w:tab/>
        <w:t>Filesystem</w:t>
      </w:r>
    </w:p>
    <w:p w:rsidR="00031753" w:rsidRDefault="00031753" w:rsidP="008A681E">
      <w:pPr>
        <w:rPr>
          <w:rFonts w:hint="eastAsia"/>
        </w:rPr>
      </w:pPr>
      <w:r>
        <w:rPr>
          <w:rFonts w:hint="eastAsia"/>
        </w:rPr>
        <w:t>数据库扩展</w:t>
      </w:r>
    </w:p>
    <w:p w:rsidR="00031753" w:rsidRDefault="00031753" w:rsidP="008A681E">
      <w:pPr>
        <w:rPr>
          <w:rFonts w:hint="eastAsia"/>
        </w:rPr>
      </w:pPr>
      <w:r>
        <w:rPr>
          <w:rFonts w:hint="eastAsia"/>
        </w:rPr>
        <w:tab/>
        <w:t>MySQL</w:t>
      </w:r>
    </w:p>
    <w:p w:rsidR="003B0EAF" w:rsidRDefault="00031753" w:rsidP="008A681E">
      <w:pPr>
        <w:rPr>
          <w:rFonts w:hint="eastAsia"/>
        </w:rPr>
      </w:pPr>
      <w:r>
        <w:rPr>
          <w:rFonts w:hint="eastAsia"/>
        </w:rPr>
        <w:tab/>
        <w:t>MySQLi</w:t>
      </w:r>
    </w:p>
    <w:p w:rsidR="003B0EAF" w:rsidRDefault="00B83FE0" w:rsidP="008A681E">
      <w:pPr>
        <w:rPr>
          <w:rFonts w:hint="eastAsia"/>
        </w:rPr>
      </w:pPr>
      <w:r>
        <w:rPr>
          <w:rFonts w:hint="eastAsia"/>
        </w:rPr>
        <w:t>日历和事件相关扩展</w:t>
      </w:r>
      <w:r w:rsidR="00905B4A">
        <w:rPr>
          <w:rFonts w:hint="eastAsia"/>
        </w:rPr>
        <w:t>（</w:t>
      </w:r>
      <w:r w:rsidR="00905B4A">
        <w:rPr>
          <w:rFonts w:hint="eastAsia"/>
        </w:rPr>
        <w:t>Date/Time</w:t>
      </w:r>
      <w:r w:rsidR="00905B4A">
        <w:rPr>
          <w:rFonts w:hint="eastAsia"/>
        </w:rPr>
        <w:t>）</w:t>
      </w:r>
    </w:p>
    <w:p w:rsidR="00B83FE0" w:rsidRDefault="00B83FE0" w:rsidP="008A681E">
      <w:pPr>
        <w:rPr>
          <w:rFonts w:hint="eastAsia"/>
        </w:rPr>
      </w:pPr>
      <w:r>
        <w:rPr>
          <w:rFonts w:hint="eastAsia"/>
        </w:rPr>
        <w:tab/>
      </w:r>
      <w:r w:rsidR="005B5A69">
        <w:t>G</w:t>
      </w:r>
      <w:r w:rsidR="005B5A69">
        <w:rPr>
          <w:rFonts w:hint="eastAsia"/>
        </w:rPr>
        <w:t>mdate</w:t>
      </w:r>
    </w:p>
    <w:p w:rsidR="005B5A69" w:rsidRDefault="005B5A69" w:rsidP="005B5A69">
      <w:pPr>
        <w:ind w:firstLine="420"/>
        <w:rPr>
          <w:rFonts w:hint="eastAsia"/>
        </w:rPr>
      </w:pPr>
      <w:r>
        <w:t>D</w:t>
      </w:r>
      <w:r>
        <w:rPr>
          <w:rFonts w:hint="eastAsia"/>
        </w:rPr>
        <w:t>ate</w:t>
      </w:r>
    </w:p>
    <w:p w:rsidR="005B5A69" w:rsidRDefault="005B5A69" w:rsidP="005B5A69">
      <w:pPr>
        <w:ind w:firstLine="420"/>
        <w:rPr>
          <w:rFonts w:hint="eastAsia"/>
        </w:rPr>
      </w:pPr>
      <w:r>
        <w:t>M</w:t>
      </w:r>
      <w:r>
        <w:rPr>
          <w:rFonts w:hint="eastAsia"/>
        </w:rPr>
        <w:t>icrotime</w:t>
      </w:r>
    </w:p>
    <w:p w:rsidR="005B5A69" w:rsidRDefault="005B5A69" w:rsidP="005B5A69">
      <w:pPr>
        <w:ind w:firstLine="420"/>
        <w:rPr>
          <w:rFonts w:hint="eastAsia"/>
        </w:rPr>
      </w:pPr>
      <w:r>
        <w:t>T</w:t>
      </w:r>
      <w:r>
        <w:rPr>
          <w:rFonts w:hint="eastAsia"/>
        </w:rPr>
        <w:t>ime</w:t>
      </w:r>
    </w:p>
    <w:p w:rsidR="005B5A69" w:rsidRDefault="00C359A8" w:rsidP="005B5A69">
      <w:pPr>
        <w:rPr>
          <w:rFonts w:hint="eastAsia"/>
        </w:rPr>
      </w:pPr>
      <w:r>
        <w:rPr>
          <w:rFonts w:hint="eastAsia"/>
        </w:rPr>
        <w:t>影响</w:t>
      </w:r>
      <w:r>
        <w:rPr>
          <w:rFonts w:hint="eastAsia"/>
        </w:rPr>
        <w:t>php</w:t>
      </w:r>
      <w:r>
        <w:rPr>
          <w:rFonts w:hint="eastAsia"/>
        </w:rPr>
        <w:t>行为的扩展</w:t>
      </w:r>
      <w:r>
        <w:rPr>
          <w:rFonts w:hint="eastAsia"/>
        </w:rPr>
        <w:t>(Output Control)</w:t>
      </w:r>
    </w:p>
    <w:p w:rsidR="00B568D6" w:rsidRDefault="00C359A8" w:rsidP="005B5A69">
      <w:pPr>
        <w:rPr>
          <w:rFonts w:hint="eastAsia"/>
        </w:rPr>
      </w:pPr>
      <w:r>
        <w:rPr>
          <w:rFonts w:hint="eastAsia"/>
        </w:rPr>
        <w:tab/>
      </w:r>
      <w:r w:rsidR="00B568D6">
        <w:rPr>
          <w:rFonts w:hint="eastAsia"/>
        </w:rPr>
        <w:t>flush</w:t>
      </w:r>
      <w:r w:rsidR="00B568D6">
        <w:rPr>
          <w:rFonts w:hint="eastAsia"/>
        </w:rPr>
        <w:tab/>
        <w:t>ob_clean</w:t>
      </w:r>
      <w:r w:rsidR="00B568D6">
        <w:rPr>
          <w:rFonts w:hint="eastAsia"/>
        </w:rPr>
        <w:tab/>
        <w:t>ob_end_clean</w:t>
      </w:r>
      <w:r w:rsidR="00B568D6">
        <w:rPr>
          <w:rFonts w:hint="eastAsia"/>
        </w:rPr>
        <w:tab/>
        <w:t>ob_end_flush</w:t>
      </w:r>
      <w:r w:rsidR="00B568D6">
        <w:rPr>
          <w:rFonts w:hint="eastAsia"/>
        </w:rPr>
        <w:tab/>
        <w:t>ob_flash</w:t>
      </w:r>
      <w:r w:rsidR="00B568D6">
        <w:rPr>
          <w:rFonts w:hint="eastAsia"/>
        </w:rPr>
        <w:tab/>
      </w:r>
      <w:r w:rsidR="00B568D6">
        <w:rPr>
          <w:rFonts w:hint="eastAsia"/>
        </w:rPr>
        <w:tab/>
        <w:t>ob_get_clean</w:t>
      </w:r>
      <w:r w:rsidR="00B568D6">
        <w:rPr>
          <w:rFonts w:hint="eastAsia"/>
        </w:rPr>
        <w:tab/>
        <w:t>ob_get_contents</w:t>
      </w:r>
      <w:r w:rsidR="00B568D6">
        <w:rPr>
          <w:rFonts w:hint="eastAsia"/>
        </w:rPr>
        <w:tab/>
        <w:t>ob_start</w:t>
      </w:r>
    </w:p>
    <w:p w:rsidR="00B568D6" w:rsidRPr="009B2927" w:rsidRDefault="00001CE1" w:rsidP="009B2927">
      <w:pPr>
        <w:numPr>
          <w:ilvl w:val="0"/>
          <w:numId w:val="3"/>
        </w:numPr>
        <w:outlineLvl w:val="1"/>
        <w:rPr>
          <w:rFonts w:hint="eastAsia"/>
          <w:b/>
          <w:bCs/>
        </w:rPr>
      </w:pPr>
      <w:r w:rsidRPr="009B2927">
        <w:rPr>
          <w:rFonts w:hint="eastAsia"/>
          <w:b/>
          <w:bCs/>
        </w:rPr>
        <w:t>保留字列表（查看手册</w:t>
      </w:r>
      <w:r w:rsidR="005F29DE" w:rsidRPr="009B2927">
        <w:rPr>
          <w:rFonts w:hint="eastAsia"/>
          <w:b/>
          <w:bCs/>
        </w:rPr>
        <w:t>的</w:t>
      </w:r>
      <w:r w:rsidRPr="009B2927">
        <w:rPr>
          <w:rFonts w:hint="eastAsia"/>
          <w:b/>
          <w:bCs/>
        </w:rPr>
        <w:t>附录</w:t>
      </w:r>
      <w:r w:rsidR="005F29DE" w:rsidRPr="009B2927">
        <w:rPr>
          <w:rFonts w:hint="eastAsia"/>
          <w:b/>
          <w:bCs/>
        </w:rPr>
        <w:t>中</w:t>
      </w:r>
      <w:r w:rsidRPr="009B2927">
        <w:rPr>
          <w:rFonts w:hint="eastAsia"/>
          <w:b/>
          <w:bCs/>
        </w:rPr>
        <w:t>）</w:t>
      </w:r>
    </w:p>
    <w:p w:rsidR="00B568D6" w:rsidRDefault="00547DA9" w:rsidP="005B5A69">
      <w:pPr>
        <w:rPr>
          <w:rFonts w:hint="eastAsia"/>
        </w:rPr>
      </w:pPr>
      <w:r>
        <w:t>关键词列表</w:t>
      </w:r>
    </w:p>
    <w:p w:rsidR="00547DA9" w:rsidRDefault="00547DA9" w:rsidP="005B5A69">
      <w:pPr>
        <w:rPr>
          <w:rFonts w:hint="eastAsia"/>
        </w:rPr>
      </w:pPr>
      <w:r>
        <w:t>预定义类</w:t>
      </w:r>
    </w:p>
    <w:p w:rsidR="00547DA9" w:rsidRPr="00B83FE0" w:rsidRDefault="00547DA9" w:rsidP="005B5A69">
      <w:pPr>
        <w:rPr>
          <w:rFonts w:hint="eastAsia"/>
        </w:rPr>
      </w:pPr>
      <w:r>
        <w:t>预定义常量</w:t>
      </w:r>
    </w:p>
    <w:p w:rsidR="004921D0" w:rsidRPr="00547DA9" w:rsidRDefault="004921D0">
      <w:pPr>
        <w:rPr>
          <w:rFonts w:hint="eastAsia"/>
        </w:rPr>
        <w:sectPr w:rsidR="004921D0" w:rsidRPr="00547DA9">
          <w:pgSz w:w="11906" w:h="16838"/>
          <w:pgMar w:top="1440" w:right="1800" w:bottom="1440" w:left="1800" w:header="851" w:footer="992" w:gutter="0"/>
          <w:pgBorders>
            <w:top w:val="none" w:sz="0" w:space="1" w:color="auto"/>
            <w:left w:val="none" w:sz="0" w:space="4" w:color="auto"/>
            <w:bottom w:val="none" w:sz="0" w:space="1" w:color="auto"/>
            <w:right w:val="none" w:sz="0" w:space="4" w:color="auto"/>
          </w:pgBorders>
          <w:cols w:space="720"/>
          <w:docGrid w:type="lines" w:linePitch="312"/>
        </w:sectPr>
      </w:pPr>
    </w:p>
    <w:p w:rsidR="004921D0" w:rsidRDefault="004921D0">
      <w:pPr>
        <w:jc w:val="center"/>
        <w:outlineLvl w:val="0"/>
        <w:rPr>
          <w:rFonts w:hint="eastAsia"/>
          <w:b/>
          <w:bCs/>
          <w:szCs w:val="24"/>
        </w:rPr>
      </w:pPr>
      <w:bookmarkStart w:id="21" w:name="_Toc355871488"/>
      <w:r>
        <w:rPr>
          <w:rFonts w:hint="eastAsia"/>
          <w:b/>
          <w:bCs/>
          <w:szCs w:val="24"/>
        </w:rPr>
        <w:lastRenderedPageBreak/>
        <w:t>第三节、</w:t>
      </w:r>
      <w:r>
        <w:rPr>
          <w:rFonts w:hint="eastAsia"/>
          <w:b/>
          <w:bCs/>
          <w:szCs w:val="24"/>
        </w:rPr>
        <w:t>DX3</w:t>
      </w:r>
      <w:r>
        <w:rPr>
          <w:rFonts w:hint="eastAsia"/>
          <w:b/>
          <w:bCs/>
          <w:szCs w:val="24"/>
        </w:rPr>
        <w:t>模板开发</w:t>
      </w:r>
      <w:bookmarkEnd w:id="21"/>
    </w:p>
    <w:p w:rsidR="00AC573D" w:rsidRDefault="005F1DC9">
      <w:pPr>
        <w:rPr>
          <w:rFonts w:hint="eastAsia"/>
        </w:rPr>
      </w:pPr>
      <w:r w:rsidRPr="00D10710">
        <w:rPr>
          <w:rFonts w:hint="eastAsia"/>
          <w:b/>
        </w:rPr>
        <w:t>嵌入</w:t>
      </w:r>
      <w:r w:rsidR="00DE5129" w:rsidRPr="00D10710">
        <w:rPr>
          <w:rFonts w:hint="eastAsia"/>
          <w:b/>
        </w:rPr>
        <w:t>模板：</w:t>
      </w:r>
      <w:r w:rsidR="00DE5129">
        <w:rPr>
          <w:rFonts w:hint="eastAsia"/>
        </w:rPr>
        <w:t>{subtemplate tplname}</w:t>
      </w:r>
    </w:p>
    <w:p w:rsidR="00DE5129" w:rsidRDefault="00B633F7">
      <w:pPr>
        <w:rPr>
          <w:rFonts w:hint="eastAsia"/>
        </w:rPr>
      </w:pPr>
      <w:r w:rsidRPr="00D10710">
        <w:rPr>
          <w:rFonts w:hint="eastAsia"/>
          <w:b/>
        </w:rPr>
        <w:t>包含</w:t>
      </w:r>
      <w:r w:rsidR="00DE5129" w:rsidRPr="00D10710">
        <w:rPr>
          <w:rFonts w:hint="eastAsia"/>
          <w:b/>
        </w:rPr>
        <w:t>模板：</w:t>
      </w:r>
      <w:r w:rsidR="00DE5129">
        <w:rPr>
          <w:rFonts w:hint="eastAsia"/>
        </w:rPr>
        <w:t>{</w:t>
      </w:r>
      <w:r w:rsidR="00DE5129">
        <w:t>template</w:t>
      </w:r>
      <w:r w:rsidR="00DE5129">
        <w:rPr>
          <w:rFonts w:hint="eastAsia"/>
        </w:rPr>
        <w:t xml:space="preserve"> tplname}</w:t>
      </w:r>
      <w:r w:rsidR="00DE5129">
        <w:rPr>
          <w:rFonts w:hint="eastAsia"/>
        </w:rPr>
        <w:t>等于</w:t>
      </w:r>
      <w:r w:rsidR="00EE29EB">
        <w:rPr>
          <w:rFonts w:hint="eastAsia"/>
        </w:rPr>
        <w:t xml:space="preserve">&lt;? </w:t>
      </w:r>
      <w:r w:rsidR="00DE5129">
        <w:rPr>
          <w:rFonts w:hint="eastAsia"/>
        </w:rPr>
        <w:t>include template(</w:t>
      </w:r>
      <w:r w:rsidR="00DE5129">
        <w:t>‘</w:t>
      </w:r>
      <w:r w:rsidR="00DE5129">
        <w:rPr>
          <w:rFonts w:hint="eastAsia"/>
        </w:rPr>
        <w:t>tplname</w:t>
      </w:r>
      <w:r w:rsidR="00DE5129">
        <w:t>’</w:t>
      </w:r>
      <w:r w:rsidR="00DE5129">
        <w:rPr>
          <w:rFonts w:hint="eastAsia"/>
        </w:rPr>
        <w:t>)</w:t>
      </w:r>
      <w:r w:rsidR="00EE29EB">
        <w:rPr>
          <w:rFonts w:hint="eastAsia"/>
        </w:rPr>
        <w:t>; ?&gt;</w:t>
      </w:r>
    </w:p>
    <w:p w:rsidR="00210F8B" w:rsidRDefault="00A60021">
      <w:pPr>
        <w:rPr>
          <w:rFonts w:hint="eastAsia"/>
        </w:rPr>
      </w:pPr>
      <w:r w:rsidRPr="00D10710">
        <w:rPr>
          <w:rFonts w:hint="eastAsia"/>
          <w:b/>
        </w:rPr>
        <w:t>变量打印：</w:t>
      </w:r>
      <w:r>
        <w:rPr>
          <w:rFonts w:hint="eastAsia"/>
        </w:rPr>
        <w:t>{</w:t>
      </w:r>
      <w:r w:rsidR="00DC2AD0">
        <w:rPr>
          <w:rFonts w:hint="eastAsia"/>
        </w:rPr>
        <w:t>变量</w:t>
      </w:r>
      <w:r>
        <w:rPr>
          <w:rFonts w:hint="eastAsia"/>
        </w:rPr>
        <w:t>}</w:t>
      </w:r>
      <w:r w:rsidR="007E7E27">
        <w:rPr>
          <w:rFonts w:hint="eastAsia"/>
        </w:rPr>
        <w:t>、</w:t>
      </w:r>
      <w:r w:rsidR="007E7E27">
        <w:rPr>
          <w:rFonts w:hint="eastAsia"/>
        </w:rPr>
        <w:t>{</w:t>
      </w:r>
      <w:r w:rsidR="00DC2AD0">
        <w:rPr>
          <w:rFonts w:hint="eastAsia"/>
        </w:rPr>
        <w:t>常量</w:t>
      </w:r>
      <w:r w:rsidR="007E7E27">
        <w:rPr>
          <w:rFonts w:hint="eastAsia"/>
        </w:rPr>
        <w:t>}</w:t>
      </w:r>
      <w:r w:rsidR="00ED37E3">
        <w:rPr>
          <w:rFonts w:hint="eastAsia"/>
        </w:rPr>
        <w:t>，如：</w:t>
      </w:r>
      <w:r w:rsidR="00ED37E3">
        <w:rPr>
          <w:rFonts w:hint="eastAsia"/>
        </w:rPr>
        <w:t>{$arr[key]},{$hw}</w:t>
      </w:r>
      <w:r w:rsidR="00053F8E">
        <w:rPr>
          <w:rFonts w:hint="eastAsia"/>
        </w:rPr>
        <w:t>,{</w:t>
      </w:r>
      <w:r w:rsidR="00ED298B">
        <w:rPr>
          <w:rFonts w:hint="eastAsia"/>
        </w:rPr>
        <w:t>__FILE__</w:t>
      </w:r>
      <w:r w:rsidR="00053F8E">
        <w:rPr>
          <w:rFonts w:hint="eastAsia"/>
        </w:rPr>
        <w:t>}</w:t>
      </w:r>
    </w:p>
    <w:p w:rsidR="00A60021" w:rsidRDefault="00502A15">
      <w:pPr>
        <w:rPr>
          <w:rFonts w:hint="eastAsia"/>
        </w:rPr>
      </w:pPr>
      <w:r w:rsidRPr="00D10710">
        <w:rPr>
          <w:rFonts w:hint="eastAsia"/>
          <w:b/>
        </w:rPr>
        <w:t>模板语言：</w:t>
      </w:r>
      <w:r>
        <w:rPr>
          <w:rFonts w:hint="eastAsia"/>
        </w:rPr>
        <w:t xml:space="preserve">{lang </w:t>
      </w:r>
      <w:r w:rsidR="004A2721">
        <w:rPr>
          <w:rFonts w:hint="eastAsia"/>
        </w:rPr>
        <w:t>varkey</w:t>
      </w:r>
      <w:r>
        <w:rPr>
          <w:rFonts w:hint="eastAsia"/>
        </w:rPr>
        <w:t>}</w:t>
      </w:r>
    </w:p>
    <w:p w:rsidR="00B7126E" w:rsidRDefault="008054C2">
      <w:pPr>
        <w:rPr>
          <w:rFonts w:hint="eastAsia"/>
        </w:rPr>
      </w:pPr>
      <w:r w:rsidRPr="00D10710">
        <w:rPr>
          <w:rFonts w:hint="eastAsia"/>
          <w:b/>
        </w:rPr>
        <w:t>数据调用：</w:t>
      </w:r>
      <w:r w:rsidR="002758E5">
        <w:rPr>
          <w:rFonts w:hint="eastAsia"/>
        </w:rPr>
        <w:t>{block/id}</w:t>
      </w:r>
      <w:r w:rsidR="00DC7715">
        <w:rPr>
          <w:rFonts w:hint="eastAsia"/>
        </w:rPr>
        <w:tab/>
      </w:r>
      <w:r w:rsidR="00DC7715">
        <w:rPr>
          <w:rFonts w:hint="eastAsia"/>
        </w:rPr>
        <w:tab/>
      </w:r>
      <w:r w:rsidR="002758E5">
        <w:rPr>
          <w:rFonts w:hint="eastAsia"/>
        </w:rPr>
        <w:t>{blockdata/id}</w:t>
      </w:r>
      <w:r w:rsidR="000624B5">
        <w:rPr>
          <w:rFonts w:hint="eastAsia"/>
        </w:rPr>
        <w:t>官方未实现</w:t>
      </w:r>
    </w:p>
    <w:p w:rsidR="00160A27" w:rsidRDefault="00F06F8C">
      <w:pPr>
        <w:rPr>
          <w:rFonts w:hint="eastAsia"/>
        </w:rPr>
      </w:pPr>
      <w:r w:rsidRPr="00D10710">
        <w:rPr>
          <w:rFonts w:hint="eastAsia"/>
          <w:b/>
        </w:rPr>
        <w:t>广告：</w:t>
      </w:r>
      <w:r w:rsidR="00565726">
        <w:rPr>
          <w:rFonts w:hint="eastAsia"/>
        </w:rPr>
        <w:t>{ad/</w:t>
      </w:r>
      <w:r w:rsidR="00E6461B">
        <w:rPr>
          <w:rFonts w:hint="eastAsia"/>
        </w:rPr>
        <w:t>参数</w:t>
      </w:r>
      <w:r w:rsidR="00565726">
        <w:rPr>
          <w:rFonts w:hint="eastAsia"/>
        </w:rPr>
        <w:t>}</w:t>
      </w:r>
      <w:r w:rsidR="00B3111D">
        <w:rPr>
          <w:rFonts w:hint="eastAsia"/>
        </w:rPr>
        <w:t>或</w:t>
      </w:r>
      <w:r w:rsidR="00B3111D">
        <w:rPr>
          <w:rFonts w:hint="eastAsia"/>
        </w:rPr>
        <w:t>{ad</w:t>
      </w:r>
      <w:r w:rsidR="0067315A">
        <w:rPr>
          <w:rFonts w:hint="eastAsia"/>
        </w:rPr>
        <w:t xml:space="preserve"> </w:t>
      </w:r>
      <w:r w:rsidR="00403538">
        <w:rPr>
          <w:rFonts w:hint="eastAsia"/>
        </w:rPr>
        <w:t>变量名</w:t>
      </w:r>
      <w:r w:rsidR="0067315A">
        <w:rPr>
          <w:rFonts w:hint="eastAsia"/>
        </w:rPr>
        <w:t>/</w:t>
      </w:r>
      <w:r w:rsidR="0067315A">
        <w:rPr>
          <w:rFonts w:hint="eastAsia"/>
        </w:rPr>
        <w:t>参数</w:t>
      </w:r>
      <w:r w:rsidR="00B3111D">
        <w:rPr>
          <w:rFonts w:hint="eastAsia"/>
        </w:rPr>
        <w:t>}</w:t>
      </w:r>
    </w:p>
    <w:p w:rsidR="006406D7" w:rsidRDefault="00AC63E6">
      <w:pPr>
        <w:rPr>
          <w:rFonts w:hint="eastAsia"/>
        </w:rPr>
      </w:pPr>
      <w:r>
        <w:rPr>
          <w:rFonts w:hint="eastAsia"/>
        </w:rPr>
        <w:tab/>
      </w:r>
      <w:r>
        <w:rPr>
          <w:rFonts w:hint="eastAsia"/>
        </w:rPr>
        <w:tab/>
      </w:r>
      <w:r>
        <w:rPr>
          <w:rFonts w:hint="eastAsia"/>
        </w:rPr>
        <w:t>有“变量名”结果存到变量中，否则直接输出</w:t>
      </w:r>
    </w:p>
    <w:p w:rsidR="006139F2" w:rsidRDefault="006139F2">
      <w:pPr>
        <w:rPr>
          <w:rFonts w:hint="eastAsia"/>
        </w:rPr>
      </w:pPr>
      <w:r>
        <w:rPr>
          <w:rFonts w:hint="eastAsia"/>
        </w:rPr>
        <w:tab/>
      </w:r>
      <w:r>
        <w:rPr>
          <w:rFonts w:hint="eastAsia"/>
        </w:rPr>
        <w:tab/>
      </w:r>
      <w:r>
        <w:rPr>
          <w:rFonts w:hint="eastAsia"/>
        </w:rPr>
        <w:t>“参数”格式</w:t>
      </w:r>
      <w:r w:rsidR="00407C05">
        <w:rPr>
          <w:rFonts w:hint="eastAsia"/>
        </w:rPr>
        <w:t>：</w:t>
      </w:r>
      <w:r w:rsidR="0066217D">
        <w:rPr>
          <w:rFonts w:hint="eastAsia"/>
        </w:rPr>
        <w:t>广告位名</w:t>
      </w:r>
      <w:r w:rsidR="0066217D">
        <w:rPr>
          <w:rFonts w:hint="eastAsia"/>
        </w:rPr>
        <w:t>/</w:t>
      </w:r>
      <w:r w:rsidR="0088474B">
        <w:rPr>
          <w:rFonts w:hint="eastAsia"/>
        </w:rPr>
        <w:t>样式引用</w:t>
      </w:r>
      <w:r w:rsidR="0066217D">
        <w:rPr>
          <w:rFonts w:hint="eastAsia"/>
        </w:rPr>
        <w:t>class</w:t>
      </w:r>
      <w:r w:rsidR="0066217D">
        <w:rPr>
          <w:rFonts w:hint="eastAsia"/>
        </w:rPr>
        <w:t>属性值</w:t>
      </w:r>
    </w:p>
    <w:p w:rsidR="00C53B5A" w:rsidRDefault="009C77D4">
      <w:pPr>
        <w:rPr>
          <w:rFonts w:hint="eastAsia"/>
        </w:rPr>
      </w:pPr>
      <w:r w:rsidRPr="00D10710">
        <w:rPr>
          <w:rFonts w:hint="eastAsia"/>
          <w:b/>
        </w:rPr>
        <w:t>日期时间：</w:t>
      </w:r>
      <w:r w:rsidR="00785D19">
        <w:rPr>
          <w:rFonts w:hint="eastAsia"/>
        </w:rPr>
        <w:t>{</w:t>
      </w:r>
      <w:r w:rsidR="00747EED">
        <w:rPr>
          <w:rFonts w:hint="eastAsia"/>
        </w:rPr>
        <w:t>date(</w:t>
      </w:r>
      <w:r w:rsidR="00747EED" w:rsidRPr="00747EED">
        <w:t>$timestamp, $format = 'dt', $timeoffset = '9999', $uformat = ''</w:t>
      </w:r>
      <w:r w:rsidR="00747EED">
        <w:rPr>
          <w:rFonts w:hint="eastAsia"/>
        </w:rPr>
        <w:t>)</w:t>
      </w:r>
      <w:r w:rsidR="00785D19">
        <w:rPr>
          <w:rFonts w:hint="eastAsia"/>
        </w:rPr>
        <w:t>}</w:t>
      </w:r>
    </w:p>
    <w:p w:rsidR="00905D8D" w:rsidRDefault="00433723">
      <w:pPr>
        <w:rPr>
          <w:rFonts w:hint="eastAsia"/>
        </w:rPr>
      </w:pPr>
      <w:r w:rsidRPr="00D10710">
        <w:rPr>
          <w:rFonts w:hint="eastAsia"/>
          <w:b/>
        </w:rPr>
        <w:t>头像调用：</w:t>
      </w:r>
      <w:r>
        <w:rPr>
          <w:rFonts w:hint="eastAsia"/>
        </w:rPr>
        <w:t>{</w:t>
      </w:r>
      <w:r w:rsidRPr="00433723">
        <w:t>avatar</w:t>
      </w:r>
      <w:r>
        <w:rPr>
          <w:rFonts w:hint="eastAsia"/>
        </w:rPr>
        <w:t xml:space="preserve"> </w:t>
      </w:r>
      <w:r w:rsidRPr="00433723">
        <w:t>$uid, $size, $returnsrc, $real, $static, $ucenterurl</w:t>
      </w:r>
      <w:r>
        <w:rPr>
          <w:rFonts w:hint="eastAsia"/>
        </w:rPr>
        <w:t>}</w:t>
      </w:r>
    </w:p>
    <w:p w:rsidR="008263AE" w:rsidRDefault="00D314CA">
      <w:pPr>
        <w:rPr>
          <w:rFonts w:hint="eastAsia"/>
        </w:rPr>
      </w:pPr>
      <w:r w:rsidRPr="00D10710">
        <w:rPr>
          <w:rFonts w:hint="eastAsia"/>
          <w:b/>
        </w:rPr>
        <w:t>执行</w:t>
      </w:r>
      <w:r w:rsidRPr="00D10710">
        <w:rPr>
          <w:rFonts w:hint="eastAsia"/>
          <w:b/>
        </w:rPr>
        <w:t>php</w:t>
      </w:r>
      <w:r w:rsidRPr="00D10710">
        <w:rPr>
          <w:rFonts w:hint="eastAsia"/>
          <w:b/>
        </w:rPr>
        <w:t>代码：</w:t>
      </w:r>
      <w:r w:rsidR="00902114">
        <w:rPr>
          <w:rFonts w:hint="eastAsia"/>
        </w:rPr>
        <w:t>{eval phpcode}</w:t>
      </w:r>
      <w:r w:rsidR="00902114">
        <w:rPr>
          <w:rFonts w:hint="eastAsia"/>
        </w:rPr>
        <w:t>或</w:t>
      </w:r>
      <w:r w:rsidR="00902114">
        <w:rPr>
          <w:rFonts w:hint="eastAsia"/>
        </w:rPr>
        <w:t>{eval}phpcode{/eval}</w:t>
      </w:r>
    </w:p>
    <w:p w:rsidR="00BF5835" w:rsidRPr="00D10710" w:rsidRDefault="00306D43">
      <w:pPr>
        <w:rPr>
          <w:rFonts w:hint="eastAsia"/>
          <w:b/>
        </w:rPr>
      </w:pPr>
      <w:r w:rsidRPr="00D10710">
        <w:rPr>
          <w:rFonts w:hint="eastAsia"/>
          <w:b/>
        </w:rPr>
        <w:t>加载系统</w:t>
      </w:r>
      <w:r w:rsidR="00A96128" w:rsidRPr="00D10710">
        <w:rPr>
          <w:rFonts w:hint="eastAsia"/>
          <w:b/>
        </w:rPr>
        <w:t>自动生成的</w:t>
      </w:r>
      <w:r w:rsidRPr="00D10710">
        <w:rPr>
          <w:rFonts w:hint="eastAsia"/>
          <w:b/>
        </w:rPr>
        <w:t>CSS</w:t>
      </w:r>
      <w:r w:rsidR="00443A29" w:rsidRPr="00D10710">
        <w:rPr>
          <w:rFonts w:hint="eastAsia"/>
          <w:b/>
        </w:rPr>
        <w:t>压缩</w:t>
      </w:r>
      <w:r w:rsidR="00A96128" w:rsidRPr="00D10710">
        <w:rPr>
          <w:rFonts w:hint="eastAsia"/>
          <w:b/>
        </w:rPr>
        <w:t>文件</w:t>
      </w:r>
      <w:r w:rsidRPr="00D10710">
        <w:rPr>
          <w:rFonts w:hint="eastAsia"/>
          <w:b/>
        </w:rPr>
        <w:t>：</w:t>
      </w:r>
    </w:p>
    <w:p w:rsidR="00D64C5A" w:rsidRDefault="00CC328A" w:rsidP="00C63AB6">
      <w:pPr>
        <w:ind w:firstLine="420"/>
        <w:jc w:val="left"/>
        <w:rPr>
          <w:rFonts w:hint="eastAsia"/>
        </w:rPr>
      </w:pPr>
      <w:r>
        <w:t>C</w:t>
      </w:r>
      <w:r>
        <w:rPr>
          <w:rFonts w:hint="eastAsia"/>
        </w:rPr>
        <w:t>ss</w:t>
      </w:r>
      <w:r>
        <w:rPr>
          <w:rFonts w:hint="eastAsia"/>
        </w:rPr>
        <w:t>源文件包括：</w:t>
      </w:r>
    </w:p>
    <w:p w:rsidR="006E6744" w:rsidRDefault="00D64C5A" w:rsidP="00D64C5A">
      <w:pPr>
        <w:ind w:left="420" w:firstLine="420"/>
        <w:jc w:val="left"/>
        <w:rPr>
          <w:rFonts w:hint="eastAsia"/>
        </w:rPr>
      </w:pPr>
      <w:r>
        <w:rPr>
          <w:rFonts w:hint="eastAsia"/>
        </w:rPr>
        <w:t>模板目录：</w:t>
      </w:r>
    </w:p>
    <w:p w:rsidR="006E6744" w:rsidRDefault="00BF5835" w:rsidP="002B41B8">
      <w:pPr>
        <w:ind w:leftChars="400" w:left="960" w:firstLine="420"/>
        <w:jc w:val="left"/>
        <w:rPr>
          <w:rFonts w:hint="eastAsia"/>
        </w:rPr>
      </w:pPr>
      <w:r>
        <w:rPr>
          <w:rFonts w:hint="eastAsia"/>
        </w:rPr>
        <w:t>common/common.css</w:t>
      </w:r>
    </w:p>
    <w:p w:rsidR="002C2847" w:rsidRDefault="00BF5835" w:rsidP="002B41B8">
      <w:pPr>
        <w:ind w:leftChars="400" w:left="960" w:firstLine="420"/>
        <w:jc w:val="left"/>
        <w:rPr>
          <w:rFonts w:hint="eastAsia"/>
        </w:rPr>
      </w:pPr>
      <w:r>
        <w:rPr>
          <w:rFonts w:hint="eastAsia"/>
        </w:rPr>
        <w:t>common/module.css</w:t>
      </w:r>
    </w:p>
    <w:p w:rsidR="006E6744" w:rsidRDefault="00E573EC" w:rsidP="002B41B8">
      <w:pPr>
        <w:ind w:leftChars="400" w:left="960" w:firstLine="420"/>
        <w:jc w:val="left"/>
        <w:rPr>
          <w:rFonts w:hint="eastAsia"/>
        </w:rPr>
      </w:pPr>
      <w:r>
        <w:rPr>
          <w:rFonts w:hint="eastAsia"/>
        </w:rPr>
        <w:t>common/extend_common.css</w:t>
      </w:r>
    </w:p>
    <w:p w:rsidR="00D64C5A" w:rsidRDefault="00E573EC" w:rsidP="002B41B8">
      <w:pPr>
        <w:ind w:leftChars="400" w:left="960" w:firstLine="420"/>
        <w:jc w:val="left"/>
        <w:rPr>
          <w:rFonts w:hint="eastAsia"/>
        </w:rPr>
      </w:pPr>
      <w:r>
        <w:rPr>
          <w:rFonts w:hint="eastAsia"/>
        </w:rPr>
        <w:t>common/extend_module.css</w:t>
      </w:r>
    </w:p>
    <w:p w:rsidR="009E7ABC" w:rsidRDefault="00BF5835" w:rsidP="00D64C5A">
      <w:pPr>
        <w:ind w:left="420" w:firstLine="420"/>
        <w:jc w:val="left"/>
        <w:rPr>
          <w:rFonts w:hint="eastAsia"/>
        </w:rPr>
      </w:pPr>
      <w:r>
        <w:rPr>
          <w:rFonts w:hint="eastAsia"/>
        </w:rPr>
        <w:t>插件目录</w:t>
      </w:r>
      <w:r w:rsidR="00D64C5A">
        <w:rPr>
          <w:rFonts w:hint="eastAsia"/>
        </w:rPr>
        <w:t>：</w:t>
      </w:r>
    </w:p>
    <w:p w:rsidR="009E7ABC" w:rsidRDefault="00BF5835" w:rsidP="009E7ABC">
      <w:pPr>
        <w:ind w:leftChars="375" w:left="900" w:firstLine="420"/>
        <w:jc w:val="left"/>
        <w:rPr>
          <w:rFonts w:hint="eastAsia"/>
        </w:rPr>
      </w:pPr>
      <w:r>
        <w:rPr>
          <w:rFonts w:hint="eastAsia"/>
        </w:rPr>
        <w:t>template/extend_common.css</w:t>
      </w:r>
    </w:p>
    <w:p w:rsidR="00BF5835" w:rsidRDefault="00BF5835" w:rsidP="009E7ABC">
      <w:pPr>
        <w:ind w:leftChars="375" w:left="900" w:firstLine="420"/>
        <w:jc w:val="left"/>
        <w:rPr>
          <w:rFonts w:hint="eastAsia"/>
        </w:rPr>
      </w:pPr>
      <w:r>
        <w:rPr>
          <w:rFonts w:hint="eastAsia"/>
        </w:rPr>
        <w:t>template/</w:t>
      </w:r>
      <w:r w:rsidRPr="00292D7D">
        <w:rPr>
          <w:rFonts w:hint="eastAsia"/>
        </w:rPr>
        <w:t xml:space="preserve"> </w:t>
      </w:r>
      <w:r>
        <w:rPr>
          <w:rFonts w:hint="eastAsia"/>
        </w:rPr>
        <w:t xml:space="preserve">extend_module.css </w:t>
      </w:r>
    </w:p>
    <w:p w:rsidR="00DA4421" w:rsidRDefault="00BF5835" w:rsidP="00BF5835">
      <w:pPr>
        <w:ind w:firstLine="420"/>
        <w:rPr>
          <w:rFonts w:hint="eastAsia"/>
        </w:rPr>
      </w:pPr>
      <w:r>
        <w:rPr>
          <w:rFonts w:hint="eastAsia"/>
        </w:rPr>
        <w:t>格式为：</w:t>
      </w:r>
      <w:r w:rsidR="00306D43">
        <w:rPr>
          <w:rFonts w:hint="eastAsia"/>
        </w:rPr>
        <w:t>{</w:t>
      </w:r>
      <w:r w:rsidR="00306D43" w:rsidRPr="00306D43">
        <w:t>csstemplate</w:t>
      </w:r>
      <w:r w:rsidR="00306D43">
        <w:rPr>
          <w:rFonts w:hint="eastAsia"/>
        </w:rPr>
        <w:t>}</w:t>
      </w:r>
    </w:p>
    <w:p w:rsidR="008263AE" w:rsidRDefault="004372F3">
      <w:pPr>
        <w:rPr>
          <w:rFonts w:hint="eastAsia"/>
        </w:rPr>
      </w:pPr>
      <w:r w:rsidRPr="00D10710">
        <w:rPr>
          <w:rFonts w:hint="eastAsia"/>
          <w:b/>
        </w:rPr>
        <w:t>换行：</w:t>
      </w:r>
      <w:r w:rsidRPr="004372F3">
        <w:t>{LF}</w:t>
      </w:r>
    </w:p>
    <w:p w:rsidR="004F1C3B" w:rsidRDefault="00CF516F">
      <w:pPr>
        <w:rPr>
          <w:rFonts w:hint="eastAsia"/>
        </w:rPr>
      </w:pPr>
      <w:r w:rsidRPr="00D10710">
        <w:rPr>
          <w:rFonts w:hint="eastAsia"/>
          <w:b/>
        </w:rPr>
        <w:t>钩子：</w:t>
      </w:r>
      <w:r w:rsidR="000A002B">
        <w:rPr>
          <w:rFonts w:hint="eastAsia"/>
        </w:rPr>
        <w:t>{hook/</w:t>
      </w:r>
      <w:r w:rsidR="000A002B">
        <w:rPr>
          <w:rFonts w:hint="eastAsia"/>
        </w:rPr>
        <w:t>钩子名</w:t>
      </w:r>
      <w:r w:rsidR="002E5D80">
        <w:rPr>
          <w:rFonts w:hint="eastAsia"/>
        </w:rPr>
        <w:t xml:space="preserve"> </w:t>
      </w:r>
      <w:r w:rsidR="002E5D80">
        <w:rPr>
          <w:rFonts w:hint="eastAsia"/>
        </w:rPr>
        <w:t>参数</w:t>
      </w:r>
      <w:r w:rsidR="000A002B">
        <w:rPr>
          <w:rFonts w:hint="eastAsia"/>
        </w:rPr>
        <w:t>}</w:t>
      </w:r>
    </w:p>
    <w:p w:rsidR="00FA4F83" w:rsidRDefault="00DA446B">
      <w:pPr>
        <w:rPr>
          <w:rFonts w:hint="eastAsia"/>
        </w:rPr>
      </w:pPr>
      <w:r w:rsidRPr="00D10710">
        <w:rPr>
          <w:rFonts w:hint="eastAsia"/>
          <w:b/>
        </w:rPr>
        <w:t>输出：</w:t>
      </w:r>
      <w:r w:rsidR="0090643C">
        <w:rPr>
          <w:rFonts w:hint="eastAsia"/>
        </w:rPr>
        <w:t>{echo</w:t>
      </w:r>
      <w:r w:rsidR="00A010FA">
        <w:rPr>
          <w:rFonts w:hint="eastAsia"/>
        </w:rPr>
        <w:t xml:space="preserve"> </w:t>
      </w:r>
      <w:r w:rsidR="00A010FA">
        <w:rPr>
          <w:rFonts w:hint="eastAsia"/>
        </w:rPr>
        <w:t>参数</w:t>
      </w:r>
      <w:r w:rsidR="0090643C">
        <w:rPr>
          <w:rFonts w:hint="eastAsia"/>
        </w:rPr>
        <w:t>}</w:t>
      </w:r>
    </w:p>
    <w:p w:rsidR="00CE0355" w:rsidRPr="00D10710" w:rsidRDefault="009C1FFE">
      <w:pPr>
        <w:rPr>
          <w:rFonts w:hint="eastAsia"/>
          <w:b/>
        </w:rPr>
      </w:pPr>
      <w:r w:rsidRPr="00D10710">
        <w:rPr>
          <w:rFonts w:hint="eastAsia"/>
          <w:b/>
        </w:rPr>
        <w:t>判断：</w:t>
      </w:r>
    </w:p>
    <w:p w:rsidR="00CE0355" w:rsidRDefault="00CE0355" w:rsidP="007D5026">
      <w:pPr>
        <w:ind w:leftChars="100" w:left="240"/>
        <w:rPr>
          <w:rFonts w:hint="eastAsia"/>
        </w:rPr>
      </w:pPr>
      <w:r>
        <w:rPr>
          <w:rFonts w:hint="eastAsia"/>
        </w:rPr>
        <w:t xml:space="preserve">{if </w:t>
      </w:r>
      <w:r>
        <w:rPr>
          <w:rFonts w:hint="eastAsia"/>
        </w:rPr>
        <w:t>条件</w:t>
      </w:r>
      <w:r>
        <w:rPr>
          <w:rFonts w:hint="eastAsia"/>
        </w:rPr>
        <w:t>1}</w:t>
      </w:r>
    </w:p>
    <w:p w:rsidR="00CE0355" w:rsidRDefault="00CE0355" w:rsidP="007D5026">
      <w:pPr>
        <w:ind w:leftChars="100" w:left="240" w:firstLine="420"/>
        <w:rPr>
          <w:rFonts w:hint="eastAsia"/>
        </w:rPr>
      </w:pPr>
      <w:r>
        <w:t>…</w:t>
      </w:r>
    </w:p>
    <w:p w:rsidR="00CE0355" w:rsidRDefault="00CE0355" w:rsidP="007D5026">
      <w:pPr>
        <w:ind w:leftChars="100" w:left="240"/>
        <w:rPr>
          <w:rFonts w:hint="eastAsia"/>
        </w:rPr>
      </w:pPr>
      <w:r>
        <w:rPr>
          <w:rFonts w:hint="eastAsia"/>
        </w:rPr>
        <w:t xml:space="preserve">{elseif </w:t>
      </w:r>
      <w:r>
        <w:rPr>
          <w:rFonts w:hint="eastAsia"/>
        </w:rPr>
        <w:t>条件</w:t>
      </w:r>
      <w:r>
        <w:rPr>
          <w:rFonts w:hint="eastAsia"/>
        </w:rPr>
        <w:t>2}</w:t>
      </w:r>
    </w:p>
    <w:p w:rsidR="003A73D7" w:rsidRDefault="003A73D7" w:rsidP="007D5026">
      <w:pPr>
        <w:ind w:leftChars="100" w:left="240"/>
        <w:rPr>
          <w:rFonts w:hint="eastAsia"/>
        </w:rPr>
      </w:pPr>
      <w:r>
        <w:rPr>
          <w:rFonts w:hint="eastAsia"/>
        </w:rPr>
        <w:tab/>
      </w:r>
      <w:r>
        <w:t>…</w:t>
      </w:r>
    </w:p>
    <w:p w:rsidR="003A73D7" w:rsidRDefault="003A73D7" w:rsidP="007D5026">
      <w:pPr>
        <w:ind w:leftChars="100" w:left="240"/>
        <w:rPr>
          <w:rFonts w:hint="eastAsia"/>
        </w:rPr>
      </w:pPr>
      <w:r>
        <w:rPr>
          <w:rFonts w:hint="eastAsia"/>
        </w:rPr>
        <w:t>{else}</w:t>
      </w:r>
    </w:p>
    <w:p w:rsidR="003A73D7" w:rsidRDefault="003A73D7" w:rsidP="007D5026">
      <w:pPr>
        <w:ind w:leftChars="100" w:left="240"/>
        <w:rPr>
          <w:rFonts w:hint="eastAsia"/>
        </w:rPr>
      </w:pPr>
      <w:r>
        <w:rPr>
          <w:rFonts w:hint="eastAsia"/>
        </w:rPr>
        <w:tab/>
      </w:r>
      <w:r>
        <w:t>…</w:t>
      </w:r>
    </w:p>
    <w:p w:rsidR="003A73D7" w:rsidRDefault="003A73D7" w:rsidP="007D5026">
      <w:pPr>
        <w:ind w:leftChars="100" w:left="240"/>
        <w:rPr>
          <w:rFonts w:hint="eastAsia"/>
        </w:rPr>
      </w:pPr>
      <w:r>
        <w:rPr>
          <w:rFonts w:hint="eastAsia"/>
        </w:rPr>
        <w:t>{/if}</w:t>
      </w:r>
    </w:p>
    <w:p w:rsidR="00DA0FF8" w:rsidRPr="00D10710" w:rsidRDefault="00DB5CE7" w:rsidP="00DA0FF8">
      <w:pPr>
        <w:rPr>
          <w:rFonts w:hint="eastAsia"/>
          <w:b/>
        </w:rPr>
      </w:pPr>
      <w:r w:rsidRPr="00D10710">
        <w:rPr>
          <w:rFonts w:hint="eastAsia"/>
          <w:b/>
        </w:rPr>
        <w:t>循环</w:t>
      </w:r>
      <w:r w:rsidR="00447B11" w:rsidRPr="00D10710">
        <w:rPr>
          <w:rFonts w:hint="eastAsia"/>
          <w:b/>
        </w:rPr>
        <w:t>：</w:t>
      </w:r>
    </w:p>
    <w:p w:rsidR="00D3007B" w:rsidRDefault="00D3007B" w:rsidP="00D3007B">
      <w:pPr>
        <w:rPr>
          <w:rFonts w:hint="eastAsia"/>
        </w:rPr>
      </w:pPr>
      <w:r>
        <w:rPr>
          <w:rFonts w:hint="eastAsia"/>
        </w:rPr>
        <w:tab/>
        <w:t>{loop $array $value}</w:t>
      </w:r>
    </w:p>
    <w:p w:rsidR="00D3007B" w:rsidRDefault="00D3007B" w:rsidP="00D3007B">
      <w:pPr>
        <w:rPr>
          <w:rFonts w:hint="eastAsia"/>
        </w:rPr>
      </w:pPr>
      <w:r>
        <w:rPr>
          <w:rFonts w:hint="eastAsia"/>
        </w:rPr>
        <w:tab/>
      </w:r>
      <w:r>
        <w:rPr>
          <w:rFonts w:hint="eastAsia"/>
        </w:rPr>
        <w:tab/>
      </w:r>
      <w:r>
        <w:t>…</w:t>
      </w:r>
    </w:p>
    <w:p w:rsidR="00D3007B" w:rsidRDefault="00D3007B" w:rsidP="00D3007B">
      <w:pPr>
        <w:rPr>
          <w:rFonts w:hint="eastAsia"/>
        </w:rPr>
      </w:pPr>
      <w:r>
        <w:rPr>
          <w:rFonts w:hint="eastAsia"/>
        </w:rPr>
        <w:tab/>
        <w:t>{/loop}</w:t>
      </w:r>
    </w:p>
    <w:p w:rsidR="00D3007B" w:rsidRDefault="00D3007B" w:rsidP="00DA0FF8">
      <w:pPr>
        <w:rPr>
          <w:rFonts w:hint="eastAsia"/>
        </w:rPr>
      </w:pPr>
      <w:r>
        <w:rPr>
          <w:rFonts w:hint="eastAsia"/>
        </w:rPr>
        <w:tab/>
        <w:t>{loop $array $key $value}</w:t>
      </w:r>
    </w:p>
    <w:p w:rsidR="00D3007B" w:rsidRDefault="00D3007B" w:rsidP="00DA0FF8">
      <w:pPr>
        <w:rPr>
          <w:rFonts w:hint="eastAsia"/>
        </w:rPr>
      </w:pPr>
      <w:r>
        <w:rPr>
          <w:rFonts w:hint="eastAsia"/>
        </w:rPr>
        <w:tab/>
      </w:r>
      <w:r>
        <w:rPr>
          <w:rFonts w:hint="eastAsia"/>
        </w:rPr>
        <w:tab/>
      </w:r>
      <w:r>
        <w:t>…</w:t>
      </w:r>
    </w:p>
    <w:p w:rsidR="00D3007B" w:rsidRDefault="00D3007B" w:rsidP="00DA0FF8">
      <w:pPr>
        <w:rPr>
          <w:rFonts w:hint="eastAsia"/>
        </w:rPr>
      </w:pPr>
      <w:r>
        <w:rPr>
          <w:rFonts w:hint="eastAsia"/>
        </w:rPr>
        <w:tab/>
        <w:t>{/loop}</w:t>
      </w:r>
    </w:p>
    <w:p w:rsidR="00D3007B" w:rsidRPr="00D10710" w:rsidRDefault="004F145F" w:rsidP="00DA0FF8">
      <w:pPr>
        <w:rPr>
          <w:rFonts w:hint="eastAsia"/>
          <w:b/>
        </w:rPr>
      </w:pPr>
      <w:r w:rsidRPr="00D10710">
        <w:rPr>
          <w:rFonts w:hint="eastAsia"/>
          <w:b/>
        </w:rPr>
        <w:t>块</w:t>
      </w:r>
      <w:r w:rsidR="00751AEE" w:rsidRPr="00D10710">
        <w:rPr>
          <w:rFonts w:hint="eastAsia"/>
          <w:b/>
        </w:rPr>
        <w:t>（将块内内容存入变量）</w:t>
      </w:r>
      <w:r w:rsidRPr="00D10710">
        <w:rPr>
          <w:rFonts w:hint="eastAsia"/>
          <w:b/>
        </w:rPr>
        <w:t>：</w:t>
      </w:r>
    </w:p>
    <w:p w:rsidR="00D30EFD" w:rsidRDefault="00D30EFD" w:rsidP="00DA0FF8">
      <w:pPr>
        <w:rPr>
          <w:rFonts w:hint="eastAsia"/>
        </w:rPr>
      </w:pPr>
      <w:r>
        <w:rPr>
          <w:rFonts w:hint="eastAsia"/>
        </w:rPr>
        <w:tab/>
        <w:t>{block $varname}</w:t>
      </w:r>
    </w:p>
    <w:p w:rsidR="00D30EFD" w:rsidRDefault="00D30EFD" w:rsidP="00DA0FF8">
      <w:pPr>
        <w:rPr>
          <w:rFonts w:hint="eastAsia"/>
        </w:rPr>
      </w:pPr>
      <w:r>
        <w:rPr>
          <w:rFonts w:hint="eastAsia"/>
        </w:rPr>
        <w:tab/>
      </w:r>
      <w:r>
        <w:rPr>
          <w:rFonts w:hint="eastAsia"/>
        </w:rPr>
        <w:tab/>
      </w:r>
      <w:r>
        <w:t>…</w:t>
      </w:r>
    </w:p>
    <w:p w:rsidR="00D30EFD" w:rsidRDefault="00D30EFD" w:rsidP="00D30EFD">
      <w:pPr>
        <w:ind w:firstLine="420"/>
        <w:rPr>
          <w:rFonts w:hint="eastAsia"/>
        </w:rPr>
      </w:pPr>
      <w:r>
        <w:rPr>
          <w:rFonts w:hint="eastAsia"/>
        </w:rPr>
        <w:lastRenderedPageBreak/>
        <w:t>{/block}</w:t>
      </w:r>
    </w:p>
    <w:p w:rsidR="00024F22" w:rsidRPr="00D30EFD" w:rsidRDefault="00024F22" w:rsidP="00024F22">
      <w:pPr>
        <w:rPr>
          <w:rFonts w:hint="eastAsia"/>
        </w:rPr>
      </w:pPr>
    </w:p>
    <w:p w:rsidR="00B00E1D" w:rsidRPr="00D10710" w:rsidRDefault="00742C34">
      <w:pPr>
        <w:rPr>
          <w:rFonts w:hint="eastAsia"/>
          <w:b/>
          <w:color w:val="FF0000"/>
        </w:rPr>
      </w:pPr>
      <w:r w:rsidRPr="00D10710">
        <w:rPr>
          <w:b/>
          <w:color w:val="FF0000"/>
        </w:rPr>
        <w:t>T</w:t>
      </w:r>
      <w:r w:rsidRPr="00D10710">
        <w:rPr>
          <w:rFonts w:hint="eastAsia"/>
          <w:b/>
          <w:color w:val="FF0000"/>
        </w:rPr>
        <w:t>plname</w:t>
      </w:r>
      <w:r w:rsidR="0097462C" w:rsidRPr="00D10710">
        <w:rPr>
          <w:rFonts w:hint="eastAsia"/>
          <w:b/>
          <w:color w:val="FF0000"/>
        </w:rPr>
        <w:t>有两种</w:t>
      </w:r>
      <w:r w:rsidRPr="00D10710">
        <w:rPr>
          <w:rFonts w:hint="eastAsia"/>
          <w:b/>
          <w:color w:val="FF0000"/>
        </w:rPr>
        <w:t>格式：</w:t>
      </w:r>
    </w:p>
    <w:p w:rsidR="00742C34" w:rsidRDefault="00941F62" w:rsidP="00B00E1D">
      <w:pPr>
        <w:ind w:firstLine="420"/>
        <w:rPr>
          <w:rFonts w:hint="eastAsia"/>
        </w:rPr>
      </w:pPr>
      <w:r>
        <w:rPr>
          <w:rFonts w:hint="eastAsia"/>
        </w:rPr>
        <w:t>插件名</w:t>
      </w:r>
      <w:r w:rsidR="00B00E1D">
        <w:rPr>
          <w:rFonts w:hint="eastAsia"/>
        </w:rPr>
        <w:t>:</w:t>
      </w:r>
      <w:r w:rsidR="00B00E1D">
        <w:rPr>
          <w:rFonts w:hint="eastAsia"/>
        </w:rPr>
        <w:t>模板文件名</w:t>
      </w:r>
    </w:p>
    <w:p w:rsidR="00B00E1D" w:rsidRPr="00A60021" w:rsidRDefault="00B00E1D" w:rsidP="00B00E1D">
      <w:pPr>
        <w:ind w:firstLine="420"/>
        <w:rPr>
          <w:rFonts w:hint="eastAsia"/>
        </w:rPr>
      </w:pPr>
      <w:r>
        <w:rPr>
          <w:rFonts w:hint="eastAsia"/>
        </w:rPr>
        <w:t>模板文件名</w:t>
      </w:r>
    </w:p>
    <w:p w:rsidR="004921D0" w:rsidRPr="00AC63E6" w:rsidRDefault="004921D0">
      <w:pPr>
        <w:rPr>
          <w:rFonts w:hint="eastAsia"/>
        </w:rPr>
        <w:sectPr w:rsidR="004921D0" w:rsidRPr="00AC63E6">
          <w:pgSz w:w="11906" w:h="16838"/>
          <w:pgMar w:top="1440" w:right="1800" w:bottom="1440" w:left="1800" w:header="851" w:footer="992" w:gutter="0"/>
          <w:pgBorders>
            <w:top w:val="none" w:sz="0" w:space="1" w:color="auto"/>
            <w:left w:val="none" w:sz="0" w:space="4" w:color="auto"/>
            <w:bottom w:val="none" w:sz="0" w:space="1" w:color="auto"/>
            <w:right w:val="none" w:sz="0" w:space="4" w:color="auto"/>
          </w:pgBorders>
          <w:cols w:space="720"/>
          <w:docGrid w:type="lines" w:linePitch="312"/>
        </w:sectPr>
      </w:pPr>
    </w:p>
    <w:p w:rsidR="004921D0" w:rsidRDefault="004921D0">
      <w:pPr>
        <w:jc w:val="center"/>
        <w:outlineLvl w:val="0"/>
        <w:rPr>
          <w:rFonts w:hint="eastAsia"/>
          <w:b/>
          <w:bCs/>
          <w:szCs w:val="24"/>
        </w:rPr>
      </w:pPr>
      <w:bookmarkStart w:id="22" w:name="_Toc355871489"/>
      <w:r>
        <w:rPr>
          <w:rFonts w:hint="eastAsia"/>
          <w:b/>
          <w:bCs/>
          <w:szCs w:val="24"/>
        </w:rPr>
        <w:lastRenderedPageBreak/>
        <w:t>第四节、</w:t>
      </w:r>
      <w:r>
        <w:rPr>
          <w:rFonts w:hint="eastAsia"/>
          <w:b/>
          <w:bCs/>
          <w:szCs w:val="24"/>
        </w:rPr>
        <w:t>DX3</w:t>
      </w:r>
      <w:r>
        <w:rPr>
          <w:rFonts w:hint="eastAsia"/>
          <w:b/>
          <w:bCs/>
          <w:szCs w:val="24"/>
        </w:rPr>
        <w:t>插件开发</w:t>
      </w:r>
      <w:bookmarkEnd w:id="22"/>
    </w:p>
    <w:bookmarkStart w:id="23" w:name="_MON_1429957032"/>
    <w:bookmarkStart w:id="24" w:name="_MON_1429957043"/>
    <w:bookmarkEnd w:id="23"/>
    <w:bookmarkEnd w:id="24"/>
    <w:p w:rsidR="004921D0" w:rsidRDefault="00C02073">
      <w:pPr>
        <w:rPr>
          <w:rFonts w:hint="eastAsia"/>
        </w:rPr>
        <w:sectPr w:rsidR="004921D0">
          <w:pgSz w:w="11906" w:h="16838"/>
          <w:pgMar w:top="1440" w:right="1800" w:bottom="1440" w:left="1800" w:header="851" w:footer="992" w:gutter="0"/>
          <w:pgBorders>
            <w:top w:val="none" w:sz="0" w:space="1" w:color="auto"/>
            <w:left w:val="none" w:sz="0" w:space="4" w:color="auto"/>
            <w:bottom w:val="none" w:sz="0" w:space="1" w:color="auto"/>
            <w:right w:val="none" w:sz="0" w:space="4" w:color="auto"/>
          </w:pgBorders>
          <w:cols w:space="720"/>
          <w:docGrid w:type="lines" w:linePitch="312"/>
        </w:sectPr>
      </w:pPr>
      <w:r>
        <w:object w:dxaOrig="11115" w:dyaOrig="13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5.75pt;height:663pt" o:ole="">
            <v:imagedata r:id="rId21" o:title=""/>
          </v:shape>
          <o:OLEObject Type="Embed" ProgID="Word.Document.8" ShapeID="_x0000_i1025" DrawAspect="Content" ObjectID="_1439628451" r:id="rId22">
            <o:FieldCodes>\s</o:FieldCodes>
          </o:OLEObject>
        </w:object>
      </w:r>
    </w:p>
    <w:p w:rsidR="004921D0" w:rsidRDefault="004921D0">
      <w:pPr>
        <w:jc w:val="center"/>
        <w:outlineLvl w:val="0"/>
        <w:rPr>
          <w:rFonts w:hint="eastAsia"/>
          <w:b/>
          <w:bCs/>
          <w:szCs w:val="24"/>
        </w:rPr>
      </w:pPr>
      <w:bookmarkStart w:id="25" w:name="_Toc355871490"/>
      <w:r>
        <w:rPr>
          <w:rFonts w:hint="eastAsia"/>
          <w:b/>
          <w:bCs/>
          <w:szCs w:val="24"/>
        </w:rPr>
        <w:lastRenderedPageBreak/>
        <w:t>第五节、</w:t>
      </w:r>
      <w:r>
        <w:rPr>
          <w:rFonts w:hint="eastAsia"/>
          <w:b/>
          <w:bCs/>
          <w:szCs w:val="24"/>
        </w:rPr>
        <w:t>DX</w:t>
      </w:r>
      <w:r>
        <w:rPr>
          <w:rFonts w:hint="eastAsia"/>
          <w:b/>
          <w:bCs/>
          <w:szCs w:val="24"/>
        </w:rPr>
        <w:t>附录</w:t>
      </w:r>
      <w:bookmarkEnd w:id="25"/>
    </w:p>
    <w:bookmarkStart w:id="26" w:name="_MON_1429622224"/>
    <w:bookmarkStart w:id="27" w:name="_MON_1429956406"/>
    <w:bookmarkStart w:id="28" w:name="_MON_1429956707"/>
    <w:bookmarkStart w:id="29" w:name="_MON_1429956729"/>
    <w:bookmarkEnd w:id="26"/>
    <w:bookmarkEnd w:id="27"/>
    <w:bookmarkEnd w:id="28"/>
    <w:bookmarkEnd w:id="29"/>
    <w:p w:rsidR="004921D0" w:rsidRDefault="00C02073">
      <w:pPr>
        <w:rPr>
          <w:rFonts w:hint="eastAsia"/>
        </w:rPr>
      </w:pPr>
      <w:r>
        <w:object w:dxaOrig="10379" w:dyaOrig="13710">
          <v:shape id="_x0000_i1026" type="#_x0000_t75" style="width:519pt;height:685.5pt" o:ole="">
            <v:imagedata r:id="rId23" o:title=""/>
          </v:shape>
          <o:OLEObject Type="Embed" ProgID="Word.Document.8" ShapeID="_x0000_i1026" DrawAspect="Content" ObjectID="_1439628452" r:id="rId24">
            <o:FieldCodes>\s</o:FieldCodes>
          </o:OLEObject>
        </w:object>
      </w:r>
      <w:bookmarkStart w:id="30" w:name="_MON_1429622227"/>
      <w:bookmarkStart w:id="31" w:name="_MON_1429956732"/>
      <w:bookmarkStart w:id="32" w:name="_MON_1429956773"/>
      <w:bookmarkStart w:id="33" w:name="_MON_1429956810"/>
      <w:bookmarkEnd w:id="30"/>
      <w:bookmarkEnd w:id="31"/>
      <w:bookmarkEnd w:id="32"/>
      <w:bookmarkEnd w:id="33"/>
      <w:r>
        <w:object w:dxaOrig="8306" w:dyaOrig="13728">
          <v:shape id="_x0000_i1027" type="#_x0000_t75" style="width:415.5pt;height:686.25pt" o:ole="">
            <v:imagedata r:id="rId25" o:title=""/>
          </v:shape>
          <o:OLEObject Type="Embed" ProgID="Word.Document.8" ShapeID="_x0000_i1027" DrawAspect="Content" ObjectID="_1439628453" r:id="rId26">
            <o:FieldCodes>\s</o:FieldCodes>
          </o:OLEObject>
        </w:object>
      </w:r>
    </w:p>
    <w:sectPr w:rsidR="004921D0">
      <w:pgSz w:w="11906" w:h="16838"/>
      <w:pgMar w:top="1440" w:right="1800" w:bottom="1440" w:left="1800" w:header="851" w:footer="992" w:gutter="0"/>
      <w:pgBorders>
        <w:top w:val="none" w:sz="0" w:space="1" w:color="auto"/>
        <w:left w:val="none" w:sz="0" w:space="4" w:color="auto"/>
        <w:bottom w:val="none" w:sz="0" w:space="1" w:color="auto"/>
        <w:right w:val="none" w:sz="0" w:space="4" w:color="auto"/>
      </w:pgBorders>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223D" w:rsidRDefault="00AD223D" w:rsidP="00084BA0">
      <w:r>
        <w:separator/>
      </w:r>
    </w:p>
  </w:endnote>
  <w:endnote w:type="continuationSeparator" w:id="0">
    <w:p w:rsidR="00AD223D" w:rsidRDefault="00AD223D" w:rsidP="00084B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223D" w:rsidRDefault="00AD223D" w:rsidP="00084BA0">
      <w:r>
        <w:separator/>
      </w:r>
    </w:p>
  </w:footnote>
  <w:footnote w:type="continuationSeparator" w:id="0">
    <w:p w:rsidR="00AD223D" w:rsidRDefault="00AD223D" w:rsidP="00084BA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9"/>
    <w:multiLevelType w:val="singleLevel"/>
    <w:tmpl w:val="00000009"/>
    <w:lvl w:ilvl="0">
      <w:start w:val="1"/>
      <w:numFmt w:val="decimal"/>
      <w:suff w:val="nothing"/>
      <w:lvlText w:val="%1."/>
      <w:lvlJc w:val="left"/>
    </w:lvl>
  </w:abstractNum>
  <w:abstractNum w:abstractNumId="1">
    <w:nsid w:val="0000000F"/>
    <w:multiLevelType w:val="singleLevel"/>
    <w:tmpl w:val="0000000F"/>
    <w:lvl w:ilvl="0">
      <w:start w:val="1"/>
      <w:numFmt w:val="chineseCounting"/>
      <w:suff w:val="nothing"/>
      <w:lvlText w:val="第%1节"/>
      <w:lvlJc w:val="left"/>
    </w:lvl>
  </w:abstractNum>
  <w:abstractNum w:abstractNumId="2">
    <w:nsid w:val="00000011"/>
    <w:multiLevelType w:val="singleLevel"/>
    <w:tmpl w:val="00000011"/>
    <w:lvl w:ilvl="0">
      <w:start w:val="1"/>
      <w:numFmt w:val="decimal"/>
      <w:suff w:val="nothing"/>
      <w:lvlText w:val="%1."/>
      <w:lvlJc w:val="left"/>
    </w:lvl>
  </w:abstractNum>
  <w:abstractNum w:abstractNumId="3">
    <w:nsid w:val="2EAE019C"/>
    <w:multiLevelType w:val="hybridMultilevel"/>
    <w:tmpl w:val="D940EDC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B573D0D"/>
    <w:multiLevelType w:val="multilevel"/>
    <w:tmpl w:val="C7E08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572458B"/>
    <w:multiLevelType w:val="hybridMultilevel"/>
    <w:tmpl w:val="504A9F1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55CD6A9F"/>
    <w:multiLevelType w:val="hybridMultilevel"/>
    <w:tmpl w:val="EF181AA0"/>
    <w:lvl w:ilvl="0" w:tplc="A81EF4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2"/>
  </w:num>
  <w:num w:numId="4">
    <w:abstractNumId w:val="3"/>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CE1"/>
    <w:rsid w:val="000106E8"/>
    <w:rsid w:val="00022A0A"/>
    <w:rsid w:val="00024F22"/>
    <w:rsid w:val="00031718"/>
    <w:rsid w:val="00031753"/>
    <w:rsid w:val="00033E27"/>
    <w:rsid w:val="00035A8D"/>
    <w:rsid w:val="0004611B"/>
    <w:rsid w:val="00046E76"/>
    <w:rsid w:val="00053F8E"/>
    <w:rsid w:val="00061C89"/>
    <w:rsid w:val="000624B5"/>
    <w:rsid w:val="0007544F"/>
    <w:rsid w:val="00084BA0"/>
    <w:rsid w:val="00084EED"/>
    <w:rsid w:val="000A002B"/>
    <w:rsid w:val="000A455F"/>
    <w:rsid w:val="000C198D"/>
    <w:rsid w:val="000D4336"/>
    <w:rsid w:val="000D502A"/>
    <w:rsid w:val="000F7C49"/>
    <w:rsid w:val="001071BF"/>
    <w:rsid w:val="00114A90"/>
    <w:rsid w:val="00160A27"/>
    <w:rsid w:val="001946AB"/>
    <w:rsid w:val="001952E5"/>
    <w:rsid w:val="001A1FD8"/>
    <w:rsid w:val="001B77A9"/>
    <w:rsid w:val="001E4421"/>
    <w:rsid w:val="00210F8B"/>
    <w:rsid w:val="00211F44"/>
    <w:rsid w:val="00216089"/>
    <w:rsid w:val="00216532"/>
    <w:rsid w:val="00241AB2"/>
    <w:rsid w:val="00246978"/>
    <w:rsid w:val="002653A4"/>
    <w:rsid w:val="00267D01"/>
    <w:rsid w:val="00272080"/>
    <w:rsid w:val="002758E5"/>
    <w:rsid w:val="00292D7D"/>
    <w:rsid w:val="002A7A81"/>
    <w:rsid w:val="002B2A1E"/>
    <w:rsid w:val="002B41B8"/>
    <w:rsid w:val="002C2847"/>
    <w:rsid w:val="002E5D80"/>
    <w:rsid w:val="0030290E"/>
    <w:rsid w:val="00306D43"/>
    <w:rsid w:val="00306D98"/>
    <w:rsid w:val="003114AE"/>
    <w:rsid w:val="00340D2B"/>
    <w:rsid w:val="003649F8"/>
    <w:rsid w:val="00371115"/>
    <w:rsid w:val="003A73D7"/>
    <w:rsid w:val="003B0EAF"/>
    <w:rsid w:val="003B2EF0"/>
    <w:rsid w:val="003B43EA"/>
    <w:rsid w:val="003D3F10"/>
    <w:rsid w:val="003D6A11"/>
    <w:rsid w:val="003E3D12"/>
    <w:rsid w:val="00403538"/>
    <w:rsid w:val="00406B79"/>
    <w:rsid w:val="00407C05"/>
    <w:rsid w:val="004149F9"/>
    <w:rsid w:val="00422F12"/>
    <w:rsid w:val="0042750E"/>
    <w:rsid w:val="00433723"/>
    <w:rsid w:val="00436A9C"/>
    <w:rsid w:val="004372F3"/>
    <w:rsid w:val="00443A29"/>
    <w:rsid w:val="00447B11"/>
    <w:rsid w:val="00451A67"/>
    <w:rsid w:val="00462B63"/>
    <w:rsid w:val="0048156A"/>
    <w:rsid w:val="00481E2F"/>
    <w:rsid w:val="004921D0"/>
    <w:rsid w:val="00497FB7"/>
    <w:rsid w:val="004A2721"/>
    <w:rsid w:val="004A45AB"/>
    <w:rsid w:val="004A5B61"/>
    <w:rsid w:val="004E2AC0"/>
    <w:rsid w:val="004F145F"/>
    <w:rsid w:val="004F1C3B"/>
    <w:rsid w:val="00502A15"/>
    <w:rsid w:val="00531C56"/>
    <w:rsid w:val="00547DA9"/>
    <w:rsid w:val="005645BA"/>
    <w:rsid w:val="00565726"/>
    <w:rsid w:val="00575A7F"/>
    <w:rsid w:val="00576BF5"/>
    <w:rsid w:val="005A7B0A"/>
    <w:rsid w:val="005B56EA"/>
    <w:rsid w:val="005B5A69"/>
    <w:rsid w:val="005B6786"/>
    <w:rsid w:val="005B6897"/>
    <w:rsid w:val="005B7DCB"/>
    <w:rsid w:val="005F1DC9"/>
    <w:rsid w:val="005F29DE"/>
    <w:rsid w:val="005F5694"/>
    <w:rsid w:val="00607D1D"/>
    <w:rsid w:val="006139F2"/>
    <w:rsid w:val="00614C27"/>
    <w:rsid w:val="00614E72"/>
    <w:rsid w:val="00617B2F"/>
    <w:rsid w:val="006267E9"/>
    <w:rsid w:val="00637F67"/>
    <w:rsid w:val="006406D7"/>
    <w:rsid w:val="00644AD7"/>
    <w:rsid w:val="00647DB8"/>
    <w:rsid w:val="0065645D"/>
    <w:rsid w:val="0066217D"/>
    <w:rsid w:val="00666D9D"/>
    <w:rsid w:val="0067315A"/>
    <w:rsid w:val="00692799"/>
    <w:rsid w:val="006E056D"/>
    <w:rsid w:val="006E6744"/>
    <w:rsid w:val="00707857"/>
    <w:rsid w:val="00707A84"/>
    <w:rsid w:val="00713545"/>
    <w:rsid w:val="00713768"/>
    <w:rsid w:val="007362CC"/>
    <w:rsid w:val="00742C34"/>
    <w:rsid w:val="00747EED"/>
    <w:rsid w:val="00751AEE"/>
    <w:rsid w:val="00785D19"/>
    <w:rsid w:val="00786996"/>
    <w:rsid w:val="007B0169"/>
    <w:rsid w:val="007C670C"/>
    <w:rsid w:val="007D0872"/>
    <w:rsid w:val="007D5026"/>
    <w:rsid w:val="007E7E27"/>
    <w:rsid w:val="008054C2"/>
    <w:rsid w:val="008263AE"/>
    <w:rsid w:val="0082704E"/>
    <w:rsid w:val="0082767B"/>
    <w:rsid w:val="008409AB"/>
    <w:rsid w:val="00840A82"/>
    <w:rsid w:val="0088474B"/>
    <w:rsid w:val="00893F3E"/>
    <w:rsid w:val="00893F63"/>
    <w:rsid w:val="008A681E"/>
    <w:rsid w:val="008C6B0D"/>
    <w:rsid w:val="008F1227"/>
    <w:rsid w:val="00902114"/>
    <w:rsid w:val="00905B4A"/>
    <w:rsid w:val="00905D8D"/>
    <w:rsid w:val="0090643C"/>
    <w:rsid w:val="00912A6E"/>
    <w:rsid w:val="00924729"/>
    <w:rsid w:val="00941F62"/>
    <w:rsid w:val="00944F19"/>
    <w:rsid w:val="0097462C"/>
    <w:rsid w:val="009A333E"/>
    <w:rsid w:val="009B2927"/>
    <w:rsid w:val="009C1FFE"/>
    <w:rsid w:val="009C6E38"/>
    <w:rsid w:val="009C77D4"/>
    <w:rsid w:val="009E7ABC"/>
    <w:rsid w:val="00A010FA"/>
    <w:rsid w:val="00A11C53"/>
    <w:rsid w:val="00A51FE5"/>
    <w:rsid w:val="00A53487"/>
    <w:rsid w:val="00A558EF"/>
    <w:rsid w:val="00A55AE8"/>
    <w:rsid w:val="00A60021"/>
    <w:rsid w:val="00A70B6C"/>
    <w:rsid w:val="00A873C4"/>
    <w:rsid w:val="00A96128"/>
    <w:rsid w:val="00AA2B43"/>
    <w:rsid w:val="00AA2C14"/>
    <w:rsid w:val="00AC573D"/>
    <w:rsid w:val="00AC63E6"/>
    <w:rsid w:val="00AD223D"/>
    <w:rsid w:val="00AF15A7"/>
    <w:rsid w:val="00AF5533"/>
    <w:rsid w:val="00B00E1D"/>
    <w:rsid w:val="00B045BF"/>
    <w:rsid w:val="00B15C2C"/>
    <w:rsid w:val="00B204FF"/>
    <w:rsid w:val="00B3111D"/>
    <w:rsid w:val="00B358AD"/>
    <w:rsid w:val="00B43AEB"/>
    <w:rsid w:val="00B463D2"/>
    <w:rsid w:val="00B568D6"/>
    <w:rsid w:val="00B633F7"/>
    <w:rsid w:val="00B7126E"/>
    <w:rsid w:val="00B7787B"/>
    <w:rsid w:val="00B83FE0"/>
    <w:rsid w:val="00B84981"/>
    <w:rsid w:val="00B93BE6"/>
    <w:rsid w:val="00B9599F"/>
    <w:rsid w:val="00BB58C4"/>
    <w:rsid w:val="00BF5835"/>
    <w:rsid w:val="00BF701E"/>
    <w:rsid w:val="00C02073"/>
    <w:rsid w:val="00C048BF"/>
    <w:rsid w:val="00C108B1"/>
    <w:rsid w:val="00C20AD1"/>
    <w:rsid w:val="00C310DF"/>
    <w:rsid w:val="00C359A8"/>
    <w:rsid w:val="00C42F75"/>
    <w:rsid w:val="00C45164"/>
    <w:rsid w:val="00C53B5A"/>
    <w:rsid w:val="00C57EC8"/>
    <w:rsid w:val="00C63AB6"/>
    <w:rsid w:val="00C72B96"/>
    <w:rsid w:val="00C92820"/>
    <w:rsid w:val="00CC328A"/>
    <w:rsid w:val="00CE0355"/>
    <w:rsid w:val="00CE067E"/>
    <w:rsid w:val="00CF516F"/>
    <w:rsid w:val="00D10710"/>
    <w:rsid w:val="00D1092F"/>
    <w:rsid w:val="00D22B5B"/>
    <w:rsid w:val="00D3007B"/>
    <w:rsid w:val="00D30EFD"/>
    <w:rsid w:val="00D314CA"/>
    <w:rsid w:val="00D61DE5"/>
    <w:rsid w:val="00D64C5A"/>
    <w:rsid w:val="00D74F8B"/>
    <w:rsid w:val="00D75DF7"/>
    <w:rsid w:val="00D764DA"/>
    <w:rsid w:val="00D80199"/>
    <w:rsid w:val="00DA0FF8"/>
    <w:rsid w:val="00DA4421"/>
    <w:rsid w:val="00DA446B"/>
    <w:rsid w:val="00DB2DF6"/>
    <w:rsid w:val="00DB5CE7"/>
    <w:rsid w:val="00DB64BB"/>
    <w:rsid w:val="00DC2AD0"/>
    <w:rsid w:val="00DC7715"/>
    <w:rsid w:val="00DE5129"/>
    <w:rsid w:val="00DE535C"/>
    <w:rsid w:val="00E02227"/>
    <w:rsid w:val="00E31157"/>
    <w:rsid w:val="00E45B3F"/>
    <w:rsid w:val="00E53AF8"/>
    <w:rsid w:val="00E573EC"/>
    <w:rsid w:val="00E6461B"/>
    <w:rsid w:val="00E73D76"/>
    <w:rsid w:val="00E9139C"/>
    <w:rsid w:val="00EA7002"/>
    <w:rsid w:val="00EB5877"/>
    <w:rsid w:val="00EB7EC5"/>
    <w:rsid w:val="00EC2B67"/>
    <w:rsid w:val="00ED298B"/>
    <w:rsid w:val="00ED37E3"/>
    <w:rsid w:val="00EE29EB"/>
    <w:rsid w:val="00EE4F0C"/>
    <w:rsid w:val="00F06F8C"/>
    <w:rsid w:val="00F325F1"/>
    <w:rsid w:val="00F6045F"/>
    <w:rsid w:val="00F80933"/>
    <w:rsid w:val="00F92AA0"/>
    <w:rsid w:val="00FA13EF"/>
    <w:rsid w:val="00FA4F83"/>
    <w:rsid w:val="00FB597A"/>
    <w:rsid w:val="00FB7047"/>
    <w:rsid w:val="00FE62CB"/>
    <w:rsid w:val="00FF24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61E802A4-8020-47BE-B37F-F7E7B35DA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Char"/>
    <w:uiPriority w:val="9"/>
    <w:semiHidden/>
    <w:unhideWhenUsed/>
    <w:qFormat/>
    <w:rsid w:val="003D3F10"/>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semiHidden/>
    <w:unhideWhenUsed/>
    <w:qFormat/>
    <w:rsid w:val="00B93BE6"/>
    <w:pPr>
      <w:keepNext/>
      <w:keepLines/>
      <w:spacing w:before="260" w:after="260" w:line="416" w:lineRule="auto"/>
      <w:outlineLvl w:val="2"/>
    </w:pPr>
    <w:rPr>
      <w:b/>
      <w:bCs/>
      <w:sz w:val="32"/>
      <w:szCs w:val="32"/>
    </w:rPr>
  </w:style>
  <w:style w:type="character" w:default="1" w:styleId="a0">
    <w:name w:val="Default Paragraph Font"/>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已访问的超链接"/>
    <w:basedOn w:val="a0"/>
    <w:rPr>
      <w:color w:val="800080"/>
      <w:u w:val="single"/>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20">
    <w:name w:val="toc 2"/>
    <w:basedOn w:val="a"/>
    <w:next w:val="a"/>
    <w:uiPriority w:val="39"/>
    <w:qFormat/>
    <w:pPr>
      <w:ind w:leftChars="200" w:left="420"/>
    </w:pPr>
  </w:style>
  <w:style w:type="paragraph" w:styleId="10">
    <w:name w:val="toc 1"/>
    <w:basedOn w:val="a"/>
    <w:next w:val="a"/>
    <w:uiPriority w:val="39"/>
    <w:qFormat/>
  </w:style>
  <w:style w:type="paragraph" w:styleId="a5">
    <w:name w:val="footer"/>
    <w:basedOn w:val="a"/>
    <w:pPr>
      <w:tabs>
        <w:tab w:val="center" w:pos="4153"/>
        <w:tab w:val="right" w:pos="8306"/>
      </w:tabs>
      <w:snapToGrid w:val="0"/>
      <w:jc w:val="left"/>
    </w:pPr>
    <w:rPr>
      <w:sz w:val="18"/>
    </w:rPr>
  </w:style>
  <w:style w:type="character" w:styleId="HTML">
    <w:name w:val="HTML Code"/>
    <w:basedOn w:val="a0"/>
    <w:uiPriority w:val="99"/>
    <w:semiHidden/>
    <w:unhideWhenUsed/>
    <w:rsid w:val="00F92AA0"/>
    <w:rPr>
      <w:rFonts w:ascii="宋体" w:eastAsia="宋体" w:hAnsi="宋体" w:cs="宋体"/>
      <w:sz w:val="24"/>
      <w:szCs w:val="24"/>
    </w:rPr>
  </w:style>
  <w:style w:type="paragraph" w:styleId="a6">
    <w:name w:val="Document Map"/>
    <w:basedOn w:val="a"/>
    <w:link w:val="Char"/>
    <w:uiPriority w:val="99"/>
    <w:semiHidden/>
    <w:unhideWhenUsed/>
    <w:rsid w:val="00B93BE6"/>
    <w:rPr>
      <w:rFonts w:ascii="宋体"/>
      <w:sz w:val="18"/>
      <w:szCs w:val="18"/>
    </w:rPr>
  </w:style>
  <w:style w:type="character" w:customStyle="1" w:styleId="Char">
    <w:name w:val="文档结构图 Char"/>
    <w:basedOn w:val="a0"/>
    <w:link w:val="a6"/>
    <w:uiPriority w:val="99"/>
    <w:semiHidden/>
    <w:rsid w:val="00B93BE6"/>
    <w:rPr>
      <w:rFonts w:ascii="宋体"/>
      <w:kern w:val="2"/>
      <w:sz w:val="18"/>
      <w:szCs w:val="18"/>
    </w:rPr>
  </w:style>
  <w:style w:type="character" w:customStyle="1" w:styleId="3Char">
    <w:name w:val="标题 3 Char"/>
    <w:basedOn w:val="a0"/>
    <w:link w:val="3"/>
    <w:uiPriority w:val="9"/>
    <w:semiHidden/>
    <w:rsid w:val="00B93BE6"/>
    <w:rPr>
      <w:b/>
      <w:bCs/>
      <w:kern w:val="2"/>
      <w:sz w:val="32"/>
      <w:szCs w:val="32"/>
    </w:rPr>
  </w:style>
  <w:style w:type="character" w:customStyle="1" w:styleId="type">
    <w:name w:val="type"/>
    <w:basedOn w:val="a0"/>
    <w:rsid w:val="00B93BE6"/>
  </w:style>
  <w:style w:type="character" w:customStyle="1" w:styleId="methodname">
    <w:name w:val="methodname"/>
    <w:basedOn w:val="a0"/>
    <w:rsid w:val="00B93BE6"/>
  </w:style>
  <w:style w:type="character" w:customStyle="1" w:styleId="methodparam">
    <w:name w:val="methodparam"/>
    <w:basedOn w:val="a0"/>
    <w:rsid w:val="00B93BE6"/>
  </w:style>
  <w:style w:type="character" w:styleId="a7">
    <w:name w:val="Hyperlink"/>
    <w:basedOn w:val="a0"/>
    <w:uiPriority w:val="99"/>
    <w:unhideWhenUsed/>
    <w:rsid w:val="00B93BE6"/>
    <w:rPr>
      <w:color w:val="0000FF"/>
      <w:u w:val="single"/>
    </w:rPr>
  </w:style>
  <w:style w:type="character" w:styleId="HTML0">
    <w:name w:val="HTML Typewriter"/>
    <w:basedOn w:val="a0"/>
    <w:uiPriority w:val="99"/>
    <w:semiHidden/>
    <w:unhideWhenUsed/>
    <w:rsid w:val="00B93BE6"/>
    <w:rPr>
      <w:rFonts w:ascii="宋体" w:eastAsia="宋体" w:hAnsi="宋体" w:cs="宋体"/>
      <w:sz w:val="24"/>
      <w:szCs w:val="24"/>
    </w:rPr>
  </w:style>
  <w:style w:type="character" w:customStyle="1" w:styleId="simpara">
    <w:name w:val="simpara"/>
    <w:basedOn w:val="a0"/>
    <w:rsid w:val="00B93BE6"/>
  </w:style>
  <w:style w:type="character" w:customStyle="1" w:styleId="function">
    <w:name w:val="function"/>
    <w:basedOn w:val="a0"/>
    <w:rsid w:val="00B93BE6"/>
  </w:style>
  <w:style w:type="paragraph" w:styleId="a8">
    <w:name w:val="Normal (Web)"/>
    <w:basedOn w:val="a"/>
    <w:uiPriority w:val="99"/>
    <w:unhideWhenUsed/>
    <w:rsid w:val="00B93BE6"/>
    <w:pPr>
      <w:widowControl/>
      <w:spacing w:before="100" w:beforeAutospacing="1" w:after="100" w:afterAutospacing="1"/>
      <w:jc w:val="left"/>
    </w:pPr>
    <w:rPr>
      <w:rFonts w:ascii="宋体" w:hAnsi="宋体" w:cs="宋体"/>
      <w:kern w:val="0"/>
      <w:szCs w:val="24"/>
    </w:rPr>
  </w:style>
  <w:style w:type="paragraph" w:customStyle="1" w:styleId="para">
    <w:name w:val="para"/>
    <w:basedOn w:val="a"/>
    <w:rsid w:val="00B93BE6"/>
    <w:pPr>
      <w:widowControl/>
      <w:spacing w:before="100" w:beforeAutospacing="1" w:after="100" w:afterAutospacing="1"/>
      <w:jc w:val="left"/>
    </w:pPr>
    <w:rPr>
      <w:rFonts w:ascii="宋体" w:hAnsi="宋体" w:cs="宋体"/>
      <w:kern w:val="0"/>
      <w:szCs w:val="24"/>
    </w:rPr>
  </w:style>
  <w:style w:type="paragraph" w:styleId="30">
    <w:name w:val="toc 3"/>
    <w:basedOn w:val="a"/>
    <w:next w:val="a"/>
    <w:autoRedefine/>
    <w:uiPriority w:val="39"/>
    <w:unhideWhenUsed/>
    <w:qFormat/>
    <w:rsid w:val="00B204FF"/>
    <w:pPr>
      <w:ind w:leftChars="400" w:left="840"/>
    </w:pPr>
  </w:style>
  <w:style w:type="paragraph" w:styleId="TOC">
    <w:name w:val="TOC Heading"/>
    <w:basedOn w:val="1"/>
    <w:next w:val="a"/>
    <w:uiPriority w:val="39"/>
    <w:semiHidden/>
    <w:unhideWhenUsed/>
    <w:qFormat/>
    <w:rsid w:val="00CE067E"/>
    <w:pPr>
      <w:widowControl/>
      <w:spacing w:before="480" w:after="0" w:line="276" w:lineRule="auto"/>
      <w:jc w:val="left"/>
      <w:outlineLvl w:val="9"/>
    </w:pPr>
    <w:rPr>
      <w:rFonts w:ascii="Cambria" w:hAnsi="Cambria"/>
      <w:bCs/>
      <w:color w:val="365F91"/>
      <w:kern w:val="0"/>
      <w:sz w:val="28"/>
      <w:szCs w:val="28"/>
    </w:rPr>
  </w:style>
  <w:style w:type="character" w:customStyle="1" w:styleId="2Char">
    <w:name w:val="标题 2 Char"/>
    <w:basedOn w:val="a0"/>
    <w:link w:val="2"/>
    <w:uiPriority w:val="9"/>
    <w:semiHidden/>
    <w:rsid w:val="003D3F10"/>
    <w:rPr>
      <w:rFonts w:ascii="Cambria" w:eastAsia="宋体" w:hAnsi="Cambria" w:cs="Times New Roman"/>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531534">
      <w:bodyDiv w:val="1"/>
      <w:marLeft w:val="0"/>
      <w:marRight w:val="0"/>
      <w:marTop w:val="0"/>
      <w:marBottom w:val="0"/>
      <w:divBdr>
        <w:top w:val="none" w:sz="0" w:space="0" w:color="auto"/>
        <w:left w:val="none" w:sz="0" w:space="0" w:color="auto"/>
        <w:bottom w:val="none" w:sz="0" w:space="0" w:color="auto"/>
        <w:right w:val="none" w:sz="0" w:space="0" w:color="auto"/>
      </w:divBdr>
      <w:divsChild>
        <w:div w:id="2027293744">
          <w:marLeft w:val="0"/>
          <w:marRight w:val="0"/>
          <w:marTop w:val="0"/>
          <w:marBottom w:val="0"/>
          <w:divBdr>
            <w:top w:val="none" w:sz="0" w:space="0" w:color="auto"/>
            <w:left w:val="none" w:sz="0" w:space="0" w:color="auto"/>
            <w:bottom w:val="none" w:sz="0" w:space="0" w:color="auto"/>
            <w:right w:val="none" w:sz="0" w:space="0" w:color="auto"/>
          </w:divBdr>
          <w:divsChild>
            <w:div w:id="39479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70983">
      <w:bodyDiv w:val="1"/>
      <w:marLeft w:val="0"/>
      <w:marRight w:val="0"/>
      <w:marTop w:val="0"/>
      <w:marBottom w:val="0"/>
      <w:divBdr>
        <w:top w:val="none" w:sz="0" w:space="0" w:color="auto"/>
        <w:left w:val="none" w:sz="0" w:space="0" w:color="auto"/>
        <w:bottom w:val="none" w:sz="0" w:space="0" w:color="auto"/>
        <w:right w:val="none" w:sz="0" w:space="0" w:color="auto"/>
      </w:divBdr>
      <w:divsChild>
        <w:div w:id="471677393">
          <w:marLeft w:val="0"/>
          <w:marRight w:val="0"/>
          <w:marTop w:val="0"/>
          <w:marBottom w:val="0"/>
          <w:divBdr>
            <w:top w:val="none" w:sz="0" w:space="0" w:color="auto"/>
            <w:left w:val="none" w:sz="0" w:space="0" w:color="auto"/>
            <w:bottom w:val="none" w:sz="0" w:space="0" w:color="auto"/>
            <w:right w:val="none" w:sz="0" w:space="0" w:color="auto"/>
          </w:divBdr>
          <w:divsChild>
            <w:div w:id="880555356">
              <w:marLeft w:val="0"/>
              <w:marRight w:val="0"/>
              <w:marTop w:val="0"/>
              <w:marBottom w:val="0"/>
              <w:divBdr>
                <w:top w:val="none" w:sz="0" w:space="0" w:color="auto"/>
                <w:left w:val="none" w:sz="0" w:space="0" w:color="auto"/>
                <w:bottom w:val="none" w:sz="0" w:space="0" w:color="auto"/>
                <w:right w:val="none" w:sz="0" w:space="0" w:color="auto"/>
              </w:divBdr>
            </w:div>
            <w:div w:id="910887364">
              <w:marLeft w:val="0"/>
              <w:marRight w:val="0"/>
              <w:marTop w:val="0"/>
              <w:marBottom w:val="0"/>
              <w:divBdr>
                <w:top w:val="none" w:sz="0" w:space="0" w:color="auto"/>
                <w:left w:val="none" w:sz="0" w:space="0" w:color="auto"/>
                <w:bottom w:val="none" w:sz="0" w:space="0" w:color="auto"/>
                <w:right w:val="none" w:sz="0" w:space="0" w:color="auto"/>
              </w:divBdr>
            </w:div>
            <w:div w:id="924189869">
              <w:marLeft w:val="0"/>
              <w:marRight w:val="0"/>
              <w:marTop w:val="0"/>
              <w:marBottom w:val="0"/>
              <w:divBdr>
                <w:top w:val="none" w:sz="0" w:space="0" w:color="auto"/>
                <w:left w:val="none" w:sz="0" w:space="0" w:color="auto"/>
                <w:bottom w:val="none" w:sz="0" w:space="0" w:color="auto"/>
                <w:right w:val="none" w:sz="0" w:space="0" w:color="auto"/>
              </w:divBdr>
              <w:divsChild>
                <w:div w:id="256329691">
                  <w:blockQuote w:val="1"/>
                  <w:marLeft w:val="720"/>
                  <w:marRight w:val="720"/>
                  <w:marTop w:val="100"/>
                  <w:marBottom w:val="100"/>
                  <w:divBdr>
                    <w:top w:val="none" w:sz="0" w:space="0" w:color="auto"/>
                    <w:left w:val="none" w:sz="0" w:space="0" w:color="auto"/>
                    <w:bottom w:val="none" w:sz="0" w:space="0" w:color="auto"/>
                    <w:right w:val="none" w:sz="0" w:space="0" w:color="auto"/>
                  </w:divBdr>
                </w:div>
                <w:div w:id="528221335">
                  <w:marLeft w:val="0"/>
                  <w:marRight w:val="0"/>
                  <w:marTop w:val="0"/>
                  <w:marBottom w:val="0"/>
                  <w:divBdr>
                    <w:top w:val="none" w:sz="0" w:space="0" w:color="auto"/>
                    <w:left w:val="none" w:sz="0" w:space="0" w:color="auto"/>
                    <w:bottom w:val="none" w:sz="0" w:space="0" w:color="auto"/>
                    <w:right w:val="none" w:sz="0" w:space="0" w:color="auto"/>
                  </w:divBdr>
                  <w:divsChild>
                    <w:div w:id="169416316">
                      <w:marLeft w:val="0"/>
                      <w:marRight w:val="0"/>
                      <w:marTop w:val="0"/>
                      <w:marBottom w:val="0"/>
                      <w:divBdr>
                        <w:top w:val="none" w:sz="0" w:space="0" w:color="auto"/>
                        <w:left w:val="none" w:sz="0" w:space="0" w:color="auto"/>
                        <w:bottom w:val="none" w:sz="0" w:space="0" w:color="auto"/>
                        <w:right w:val="none" w:sz="0" w:space="0" w:color="auto"/>
                      </w:divBdr>
                      <w:divsChild>
                        <w:div w:id="2991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503778">
              <w:marLeft w:val="0"/>
              <w:marRight w:val="0"/>
              <w:marTop w:val="0"/>
              <w:marBottom w:val="0"/>
              <w:divBdr>
                <w:top w:val="none" w:sz="0" w:space="0" w:color="auto"/>
                <w:left w:val="none" w:sz="0" w:space="0" w:color="auto"/>
                <w:bottom w:val="none" w:sz="0" w:space="0" w:color="auto"/>
                <w:right w:val="none" w:sz="0" w:space="0" w:color="auto"/>
              </w:divBdr>
            </w:div>
            <w:div w:id="157223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74175">
      <w:bodyDiv w:val="1"/>
      <w:marLeft w:val="0"/>
      <w:marRight w:val="0"/>
      <w:marTop w:val="0"/>
      <w:marBottom w:val="0"/>
      <w:divBdr>
        <w:top w:val="none" w:sz="0" w:space="0" w:color="auto"/>
        <w:left w:val="none" w:sz="0" w:space="0" w:color="auto"/>
        <w:bottom w:val="none" w:sz="0" w:space="0" w:color="auto"/>
        <w:right w:val="none" w:sz="0" w:space="0" w:color="auto"/>
      </w:divBdr>
      <w:divsChild>
        <w:div w:id="1033115661">
          <w:marLeft w:val="0"/>
          <w:marRight w:val="0"/>
          <w:marTop w:val="0"/>
          <w:marBottom w:val="0"/>
          <w:divBdr>
            <w:top w:val="none" w:sz="0" w:space="0" w:color="auto"/>
            <w:left w:val="none" w:sz="0" w:space="0" w:color="auto"/>
            <w:bottom w:val="none" w:sz="0" w:space="0" w:color="auto"/>
            <w:right w:val="none" w:sz="0" w:space="0" w:color="auto"/>
          </w:divBdr>
          <w:divsChild>
            <w:div w:id="202074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30685">
      <w:bodyDiv w:val="1"/>
      <w:marLeft w:val="0"/>
      <w:marRight w:val="0"/>
      <w:marTop w:val="0"/>
      <w:marBottom w:val="0"/>
      <w:divBdr>
        <w:top w:val="none" w:sz="0" w:space="0" w:color="auto"/>
        <w:left w:val="none" w:sz="0" w:space="0" w:color="auto"/>
        <w:bottom w:val="none" w:sz="0" w:space="0" w:color="auto"/>
        <w:right w:val="none" w:sz="0" w:space="0" w:color="auto"/>
      </w:divBdr>
      <w:divsChild>
        <w:div w:id="305353325">
          <w:marLeft w:val="0"/>
          <w:marRight w:val="0"/>
          <w:marTop w:val="0"/>
          <w:marBottom w:val="0"/>
          <w:divBdr>
            <w:top w:val="none" w:sz="0" w:space="0" w:color="auto"/>
            <w:left w:val="none" w:sz="0" w:space="0" w:color="auto"/>
            <w:bottom w:val="none" w:sz="0" w:space="0" w:color="auto"/>
            <w:right w:val="none" w:sz="0" w:space="0" w:color="auto"/>
          </w:divBdr>
          <w:divsChild>
            <w:div w:id="113452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3438">
      <w:bodyDiv w:val="1"/>
      <w:marLeft w:val="0"/>
      <w:marRight w:val="0"/>
      <w:marTop w:val="0"/>
      <w:marBottom w:val="0"/>
      <w:divBdr>
        <w:top w:val="none" w:sz="0" w:space="0" w:color="auto"/>
        <w:left w:val="none" w:sz="0" w:space="0" w:color="auto"/>
        <w:bottom w:val="none" w:sz="0" w:space="0" w:color="auto"/>
        <w:right w:val="none" w:sz="0" w:space="0" w:color="auto"/>
      </w:divBdr>
      <w:divsChild>
        <w:div w:id="1615361861">
          <w:marLeft w:val="0"/>
          <w:marRight w:val="0"/>
          <w:marTop w:val="0"/>
          <w:marBottom w:val="0"/>
          <w:divBdr>
            <w:top w:val="none" w:sz="0" w:space="0" w:color="auto"/>
            <w:left w:val="none" w:sz="0" w:space="0" w:color="auto"/>
            <w:bottom w:val="none" w:sz="0" w:space="0" w:color="auto"/>
            <w:right w:val="none" w:sz="0" w:space="0" w:color="auto"/>
          </w:divBdr>
          <w:divsChild>
            <w:div w:id="103720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64811">
      <w:bodyDiv w:val="1"/>
      <w:marLeft w:val="0"/>
      <w:marRight w:val="0"/>
      <w:marTop w:val="0"/>
      <w:marBottom w:val="0"/>
      <w:divBdr>
        <w:top w:val="none" w:sz="0" w:space="0" w:color="auto"/>
        <w:left w:val="none" w:sz="0" w:space="0" w:color="auto"/>
        <w:bottom w:val="none" w:sz="0" w:space="0" w:color="auto"/>
        <w:right w:val="none" w:sz="0" w:space="0" w:color="auto"/>
      </w:divBdr>
      <w:divsChild>
        <w:div w:id="1807620633">
          <w:marLeft w:val="0"/>
          <w:marRight w:val="0"/>
          <w:marTop w:val="0"/>
          <w:marBottom w:val="0"/>
          <w:divBdr>
            <w:top w:val="none" w:sz="0" w:space="0" w:color="auto"/>
            <w:left w:val="none" w:sz="0" w:space="0" w:color="auto"/>
            <w:bottom w:val="none" w:sz="0" w:space="0" w:color="auto"/>
            <w:right w:val="none" w:sz="0" w:space="0" w:color="auto"/>
          </w:divBdr>
          <w:divsChild>
            <w:div w:id="1166633757">
              <w:marLeft w:val="0"/>
              <w:marRight w:val="0"/>
              <w:marTop w:val="0"/>
              <w:marBottom w:val="0"/>
              <w:divBdr>
                <w:top w:val="none" w:sz="0" w:space="0" w:color="auto"/>
                <w:left w:val="none" w:sz="0" w:space="0" w:color="auto"/>
                <w:bottom w:val="none" w:sz="0" w:space="0" w:color="auto"/>
                <w:right w:val="none" w:sz="0" w:space="0" w:color="auto"/>
              </w:divBdr>
              <w:divsChild>
                <w:div w:id="554661147">
                  <w:marLeft w:val="0"/>
                  <w:marRight w:val="0"/>
                  <w:marTop w:val="0"/>
                  <w:marBottom w:val="0"/>
                  <w:divBdr>
                    <w:top w:val="none" w:sz="0" w:space="0" w:color="auto"/>
                    <w:left w:val="none" w:sz="0" w:space="0" w:color="auto"/>
                    <w:bottom w:val="none" w:sz="0" w:space="0" w:color="auto"/>
                    <w:right w:val="none" w:sz="0" w:space="0" w:color="auto"/>
                  </w:divBdr>
                </w:div>
                <w:div w:id="1143231222">
                  <w:blockQuote w:val="1"/>
                  <w:marLeft w:val="720"/>
                  <w:marRight w:val="720"/>
                  <w:marTop w:val="100"/>
                  <w:marBottom w:val="100"/>
                  <w:divBdr>
                    <w:top w:val="none" w:sz="0" w:space="0" w:color="auto"/>
                    <w:left w:val="none" w:sz="0" w:space="0" w:color="auto"/>
                    <w:bottom w:val="none" w:sz="0" w:space="0" w:color="auto"/>
                    <w:right w:val="none" w:sz="0" w:space="0" w:color="auto"/>
                  </w:divBdr>
                </w:div>
                <w:div w:id="1464927985">
                  <w:blockQuote w:val="1"/>
                  <w:marLeft w:val="720"/>
                  <w:marRight w:val="720"/>
                  <w:marTop w:val="100"/>
                  <w:marBottom w:val="100"/>
                  <w:divBdr>
                    <w:top w:val="none" w:sz="0" w:space="0" w:color="auto"/>
                    <w:left w:val="none" w:sz="0" w:space="0" w:color="auto"/>
                    <w:bottom w:val="none" w:sz="0" w:space="0" w:color="auto"/>
                    <w:right w:val="none" w:sz="0" w:space="0" w:color="auto"/>
                  </w:divBdr>
                </w:div>
                <w:div w:id="1681816277">
                  <w:marLeft w:val="0"/>
                  <w:marRight w:val="0"/>
                  <w:marTop w:val="0"/>
                  <w:marBottom w:val="0"/>
                  <w:divBdr>
                    <w:top w:val="none" w:sz="0" w:space="0" w:color="auto"/>
                    <w:left w:val="none" w:sz="0" w:space="0" w:color="auto"/>
                    <w:bottom w:val="none" w:sz="0" w:space="0" w:color="auto"/>
                    <w:right w:val="none" w:sz="0" w:space="0" w:color="auto"/>
                  </w:divBdr>
                  <w:divsChild>
                    <w:div w:id="1109855105">
                      <w:marLeft w:val="0"/>
                      <w:marRight w:val="0"/>
                      <w:marTop w:val="0"/>
                      <w:marBottom w:val="0"/>
                      <w:divBdr>
                        <w:top w:val="none" w:sz="0" w:space="0" w:color="auto"/>
                        <w:left w:val="none" w:sz="0" w:space="0" w:color="auto"/>
                        <w:bottom w:val="none" w:sz="0" w:space="0" w:color="auto"/>
                        <w:right w:val="none" w:sz="0" w:space="0" w:color="auto"/>
                      </w:divBdr>
                      <w:divsChild>
                        <w:div w:id="86999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829039">
              <w:marLeft w:val="0"/>
              <w:marRight w:val="0"/>
              <w:marTop w:val="0"/>
              <w:marBottom w:val="0"/>
              <w:divBdr>
                <w:top w:val="none" w:sz="0" w:space="0" w:color="auto"/>
                <w:left w:val="none" w:sz="0" w:space="0" w:color="auto"/>
                <w:bottom w:val="none" w:sz="0" w:space="0" w:color="auto"/>
                <w:right w:val="none" w:sz="0" w:space="0" w:color="auto"/>
              </w:divBdr>
              <w:divsChild>
                <w:div w:id="1561597946">
                  <w:marLeft w:val="0"/>
                  <w:marRight w:val="0"/>
                  <w:marTop w:val="0"/>
                  <w:marBottom w:val="0"/>
                  <w:divBdr>
                    <w:top w:val="none" w:sz="0" w:space="0" w:color="auto"/>
                    <w:left w:val="none" w:sz="0" w:space="0" w:color="auto"/>
                    <w:bottom w:val="none" w:sz="0" w:space="0" w:color="auto"/>
                    <w:right w:val="none" w:sz="0" w:space="0" w:color="auto"/>
                  </w:divBdr>
                  <w:divsChild>
                    <w:div w:id="630751100">
                      <w:marLeft w:val="0"/>
                      <w:marRight w:val="0"/>
                      <w:marTop w:val="0"/>
                      <w:marBottom w:val="0"/>
                      <w:divBdr>
                        <w:top w:val="none" w:sz="0" w:space="0" w:color="auto"/>
                        <w:left w:val="none" w:sz="0" w:space="0" w:color="auto"/>
                        <w:bottom w:val="none" w:sz="0" w:space="0" w:color="auto"/>
                        <w:right w:val="none" w:sz="0" w:space="0" w:color="auto"/>
                      </w:divBdr>
                      <w:divsChild>
                        <w:div w:id="133471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0041402">
      <w:bodyDiv w:val="1"/>
      <w:marLeft w:val="0"/>
      <w:marRight w:val="0"/>
      <w:marTop w:val="0"/>
      <w:marBottom w:val="0"/>
      <w:divBdr>
        <w:top w:val="none" w:sz="0" w:space="0" w:color="auto"/>
        <w:left w:val="none" w:sz="0" w:space="0" w:color="auto"/>
        <w:bottom w:val="none" w:sz="0" w:space="0" w:color="auto"/>
        <w:right w:val="none" w:sz="0" w:space="0" w:color="auto"/>
      </w:divBdr>
      <w:divsChild>
        <w:div w:id="919828608">
          <w:marLeft w:val="0"/>
          <w:marRight w:val="0"/>
          <w:marTop w:val="0"/>
          <w:marBottom w:val="0"/>
          <w:divBdr>
            <w:top w:val="none" w:sz="0" w:space="0" w:color="auto"/>
            <w:left w:val="none" w:sz="0" w:space="0" w:color="auto"/>
            <w:bottom w:val="none" w:sz="0" w:space="0" w:color="auto"/>
            <w:right w:val="none" w:sz="0" w:space="0" w:color="auto"/>
          </w:divBdr>
          <w:divsChild>
            <w:div w:id="168059773">
              <w:marLeft w:val="0"/>
              <w:marRight w:val="0"/>
              <w:marTop w:val="0"/>
              <w:marBottom w:val="0"/>
              <w:divBdr>
                <w:top w:val="none" w:sz="0" w:space="0" w:color="auto"/>
                <w:left w:val="none" w:sz="0" w:space="0" w:color="auto"/>
                <w:bottom w:val="none" w:sz="0" w:space="0" w:color="auto"/>
                <w:right w:val="none" w:sz="0" w:space="0" w:color="auto"/>
              </w:divBdr>
            </w:div>
            <w:div w:id="794833321">
              <w:marLeft w:val="0"/>
              <w:marRight w:val="0"/>
              <w:marTop w:val="0"/>
              <w:marBottom w:val="0"/>
              <w:divBdr>
                <w:top w:val="none" w:sz="0" w:space="0" w:color="auto"/>
                <w:left w:val="none" w:sz="0" w:space="0" w:color="auto"/>
                <w:bottom w:val="none" w:sz="0" w:space="0" w:color="auto"/>
                <w:right w:val="none" w:sz="0" w:space="0" w:color="auto"/>
              </w:divBdr>
            </w:div>
            <w:div w:id="1132940636">
              <w:marLeft w:val="0"/>
              <w:marRight w:val="0"/>
              <w:marTop w:val="0"/>
              <w:marBottom w:val="0"/>
              <w:divBdr>
                <w:top w:val="none" w:sz="0" w:space="0" w:color="auto"/>
                <w:left w:val="none" w:sz="0" w:space="0" w:color="auto"/>
                <w:bottom w:val="none" w:sz="0" w:space="0" w:color="auto"/>
                <w:right w:val="none" w:sz="0" w:space="0" w:color="auto"/>
              </w:divBdr>
              <w:divsChild>
                <w:div w:id="821313228">
                  <w:marLeft w:val="0"/>
                  <w:marRight w:val="0"/>
                  <w:marTop w:val="0"/>
                  <w:marBottom w:val="0"/>
                  <w:divBdr>
                    <w:top w:val="none" w:sz="0" w:space="0" w:color="auto"/>
                    <w:left w:val="none" w:sz="0" w:space="0" w:color="auto"/>
                    <w:bottom w:val="none" w:sz="0" w:space="0" w:color="auto"/>
                    <w:right w:val="none" w:sz="0" w:space="0" w:color="auto"/>
                  </w:divBdr>
                  <w:divsChild>
                    <w:div w:id="1563709046">
                      <w:marLeft w:val="0"/>
                      <w:marRight w:val="0"/>
                      <w:marTop w:val="0"/>
                      <w:marBottom w:val="0"/>
                      <w:divBdr>
                        <w:top w:val="none" w:sz="0" w:space="0" w:color="auto"/>
                        <w:left w:val="none" w:sz="0" w:space="0" w:color="auto"/>
                        <w:bottom w:val="none" w:sz="0" w:space="0" w:color="auto"/>
                        <w:right w:val="none" w:sz="0" w:space="0" w:color="auto"/>
                      </w:divBdr>
                      <w:divsChild>
                        <w:div w:id="151272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0465645">
              <w:marLeft w:val="0"/>
              <w:marRight w:val="0"/>
              <w:marTop w:val="0"/>
              <w:marBottom w:val="0"/>
              <w:divBdr>
                <w:top w:val="none" w:sz="0" w:space="0" w:color="auto"/>
                <w:left w:val="none" w:sz="0" w:space="0" w:color="auto"/>
                <w:bottom w:val="none" w:sz="0" w:space="0" w:color="auto"/>
                <w:right w:val="none" w:sz="0" w:space="0" w:color="auto"/>
              </w:divBdr>
            </w:div>
            <w:div w:id="170644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1300">
      <w:bodyDiv w:val="1"/>
      <w:marLeft w:val="0"/>
      <w:marRight w:val="0"/>
      <w:marTop w:val="0"/>
      <w:marBottom w:val="0"/>
      <w:divBdr>
        <w:top w:val="none" w:sz="0" w:space="0" w:color="auto"/>
        <w:left w:val="none" w:sz="0" w:space="0" w:color="auto"/>
        <w:bottom w:val="none" w:sz="0" w:space="0" w:color="auto"/>
        <w:right w:val="none" w:sz="0" w:space="0" w:color="auto"/>
      </w:divBdr>
      <w:divsChild>
        <w:div w:id="1518736942">
          <w:marLeft w:val="0"/>
          <w:marRight w:val="0"/>
          <w:marTop w:val="0"/>
          <w:marBottom w:val="0"/>
          <w:divBdr>
            <w:top w:val="none" w:sz="0" w:space="0" w:color="auto"/>
            <w:left w:val="none" w:sz="0" w:space="0" w:color="auto"/>
            <w:bottom w:val="none" w:sz="0" w:space="0" w:color="auto"/>
            <w:right w:val="none" w:sz="0" w:space="0" w:color="auto"/>
          </w:divBdr>
          <w:divsChild>
            <w:div w:id="484707904">
              <w:marLeft w:val="0"/>
              <w:marRight w:val="0"/>
              <w:marTop w:val="0"/>
              <w:marBottom w:val="0"/>
              <w:divBdr>
                <w:top w:val="none" w:sz="0" w:space="0" w:color="auto"/>
                <w:left w:val="none" w:sz="0" w:space="0" w:color="auto"/>
                <w:bottom w:val="none" w:sz="0" w:space="0" w:color="auto"/>
                <w:right w:val="none" w:sz="0" w:space="0" w:color="auto"/>
              </w:divBdr>
              <w:divsChild>
                <w:div w:id="987127398">
                  <w:marLeft w:val="0"/>
                  <w:marRight w:val="0"/>
                  <w:marTop w:val="0"/>
                  <w:marBottom w:val="0"/>
                  <w:divBdr>
                    <w:top w:val="none" w:sz="0" w:space="0" w:color="auto"/>
                    <w:left w:val="none" w:sz="0" w:space="0" w:color="auto"/>
                    <w:bottom w:val="none" w:sz="0" w:space="0" w:color="auto"/>
                    <w:right w:val="none" w:sz="0" w:space="0" w:color="auto"/>
                  </w:divBdr>
                  <w:divsChild>
                    <w:div w:id="912083574">
                      <w:marLeft w:val="0"/>
                      <w:marRight w:val="0"/>
                      <w:marTop w:val="0"/>
                      <w:marBottom w:val="0"/>
                      <w:divBdr>
                        <w:top w:val="none" w:sz="0" w:space="0" w:color="auto"/>
                        <w:left w:val="none" w:sz="0" w:space="0" w:color="auto"/>
                        <w:bottom w:val="none" w:sz="0" w:space="0" w:color="auto"/>
                        <w:right w:val="none" w:sz="0" w:space="0" w:color="auto"/>
                      </w:divBdr>
                      <w:divsChild>
                        <w:div w:id="136297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963511">
              <w:marLeft w:val="0"/>
              <w:marRight w:val="0"/>
              <w:marTop w:val="0"/>
              <w:marBottom w:val="0"/>
              <w:divBdr>
                <w:top w:val="none" w:sz="0" w:space="0" w:color="auto"/>
                <w:left w:val="none" w:sz="0" w:space="0" w:color="auto"/>
                <w:bottom w:val="none" w:sz="0" w:space="0" w:color="auto"/>
                <w:right w:val="none" w:sz="0" w:space="0" w:color="auto"/>
              </w:divBdr>
              <w:divsChild>
                <w:div w:id="831406680">
                  <w:blockQuote w:val="1"/>
                  <w:marLeft w:val="720"/>
                  <w:marRight w:val="720"/>
                  <w:marTop w:val="100"/>
                  <w:marBottom w:val="100"/>
                  <w:divBdr>
                    <w:top w:val="none" w:sz="0" w:space="0" w:color="auto"/>
                    <w:left w:val="none" w:sz="0" w:space="0" w:color="auto"/>
                    <w:bottom w:val="none" w:sz="0" w:space="0" w:color="auto"/>
                    <w:right w:val="none" w:sz="0" w:space="0" w:color="auto"/>
                  </w:divBdr>
                </w:div>
                <w:div w:id="983775362">
                  <w:blockQuote w:val="1"/>
                  <w:marLeft w:val="720"/>
                  <w:marRight w:val="720"/>
                  <w:marTop w:val="100"/>
                  <w:marBottom w:val="100"/>
                  <w:divBdr>
                    <w:top w:val="none" w:sz="0" w:space="0" w:color="auto"/>
                    <w:left w:val="none" w:sz="0" w:space="0" w:color="auto"/>
                    <w:bottom w:val="none" w:sz="0" w:space="0" w:color="auto"/>
                    <w:right w:val="none" w:sz="0" w:space="0" w:color="auto"/>
                  </w:divBdr>
                </w:div>
                <w:div w:id="987709655">
                  <w:marLeft w:val="0"/>
                  <w:marRight w:val="0"/>
                  <w:marTop w:val="0"/>
                  <w:marBottom w:val="0"/>
                  <w:divBdr>
                    <w:top w:val="none" w:sz="0" w:space="0" w:color="auto"/>
                    <w:left w:val="none" w:sz="0" w:space="0" w:color="auto"/>
                    <w:bottom w:val="none" w:sz="0" w:space="0" w:color="auto"/>
                    <w:right w:val="none" w:sz="0" w:space="0" w:color="auto"/>
                  </w:divBdr>
                </w:div>
                <w:div w:id="1167479481">
                  <w:marLeft w:val="0"/>
                  <w:marRight w:val="0"/>
                  <w:marTop w:val="0"/>
                  <w:marBottom w:val="0"/>
                  <w:divBdr>
                    <w:top w:val="none" w:sz="0" w:space="0" w:color="auto"/>
                    <w:left w:val="none" w:sz="0" w:space="0" w:color="auto"/>
                    <w:bottom w:val="none" w:sz="0" w:space="0" w:color="auto"/>
                    <w:right w:val="none" w:sz="0" w:space="0" w:color="auto"/>
                  </w:divBdr>
                  <w:divsChild>
                    <w:div w:id="593972895">
                      <w:marLeft w:val="0"/>
                      <w:marRight w:val="0"/>
                      <w:marTop w:val="0"/>
                      <w:marBottom w:val="0"/>
                      <w:divBdr>
                        <w:top w:val="none" w:sz="0" w:space="0" w:color="auto"/>
                        <w:left w:val="none" w:sz="0" w:space="0" w:color="auto"/>
                        <w:bottom w:val="none" w:sz="0" w:space="0" w:color="auto"/>
                        <w:right w:val="none" w:sz="0" w:space="0" w:color="auto"/>
                      </w:divBdr>
                      <w:divsChild>
                        <w:div w:id="40194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encoding w:val="x-cp20936"/>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k:@MSITStore:D:\ZAMPS\books\php_manual_zh.chm::/res/errorfunc.constants.html" TargetMode="External"/><Relationship Id="rId18" Type="http://schemas.openxmlformats.org/officeDocument/2006/relationships/hyperlink" Target="mk:@MSITStore:D:\ZAMPS\books\php_manual_zh.chm::/res/language.oop5.decon.html" TargetMode="External"/><Relationship Id="rId26" Type="http://schemas.openxmlformats.org/officeDocument/2006/relationships/oleObject" Target="embeddings/Microsoft_Word_97_-_2003___3.doc"/><Relationship Id="rId3" Type="http://schemas.openxmlformats.org/officeDocument/2006/relationships/styles" Target="styles.xml"/><Relationship Id="rId21" Type="http://schemas.openxmlformats.org/officeDocument/2006/relationships/image" Target="media/image2.emf"/><Relationship Id="rId7" Type="http://schemas.openxmlformats.org/officeDocument/2006/relationships/endnotes" Target="endnotes.xml"/><Relationship Id="rId12" Type="http://schemas.openxmlformats.org/officeDocument/2006/relationships/hyperlink" Target="mk:@MSITStore:D:\ZAMPS\books\php_manual_zh.chm::/res/language.oop5.cloning.html" TargetMode="External"/><Relationship Id="rId17" Type="http://schemas.openxmlformats.org/officeDocument/2006/relationships/hyperlink" Target="mk:@MSITStore:D:\ZAMPS\books\php_manual_zh.chm::/res/language.types.null.html" TargetMode="External"/><Relationship Id="rId25"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hyperlink" Target="mk:@MSITStore:D:\ZAMPS\books\php_manual_zh.chm::/res/function.require.html" TargetMode="External"/><Relationship Id="rId20" Type="http://schemas.openxmlformats.org/officeDocument/2006/relationships/hyperlink" Target="mk:@MSITStore:D:\ZAMPS\books\php_manual_zh.chm::/res/language.oop5.cloning.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k:@MSITStore:D:\ZAMPS\books\php_manual_zh.chm::/res/language.oop5.overloading.html" TargetMode="External"/><Relationship Id="rId24" Type="http://schemas.openxmlformats.org/officeDocument/2006/relationships/oleObject" Target="embeddings/Microsoft_Word_97_-_2003___2.doc"/><Relationship Id="rId5" Type="http://schemas.openxmlformats.org/officeDocument/2006/relationships/webSettings" Target="webSettings.xml"/><Relationship Id="rId15" Type="http://schemas.openxmlformats.org/officeDocument/2006/relationships/hyperlink" Target="mk:@MSITStore:D:\ZAMPS\books\php_manual_zh.chm::/res/errorfunc.constants.html" TargetMode="External"/><Relationship Id="rId23" Type="http://schemas.openxmlformats.org/officeDocument/2006/relationships/image" Target="media/image3.emf"/><Relationship Id="rId28" Type="http://schemas.openxmlformats.org/officeDocument/2006/relationships/theme" Target="theme/theme1.xml"/><Relationship Id="rId10" Type="http://schemas.openxmlformats.org/officeDocument/2006/relationships/hyperlink" Target="mk:@MSITStore:D:\ZAMPS\books\php_manual_zh.chm::/res/language.oop5.decon.html" TargetMode="External"/><Relationship Id="rId19" Type="http://schemas.openxmlformats.org/officeDocument/2006/relationships/hyperlink" Target="mk:@MSITStore:D:\ZAMPS\books\php_manual_zh.chm::/res/language.oop5.overloading.html" TargetMode="External"/><Relationship Id="rId4" Type="http://schemas.openxmlformats.org/officeDocument/2006/relationships/settings" Target="settings.xml"/><Relationship Id="rId9" Type="http://schemas.openxmlformats.org/officeDocument/2006/relationships/hyperlink" Target="mk:@MSITStore:D:\ZAMPS\books\php_manual_zh.chm::/res/language.pseudo-types.html" TargetMode="External"/><Relationship Id="rId14" Type="http://schemas.openxmlformats.org/officeDocument/2006/relationships/hyperlink" Target="mk:@MSITStore:D:\ZAMPS\books\php_manual_zh.chm::/res/function.require.html" TargetMode="External"/><Relationship Id="rId22" Type="http://schemas.openxmlformats.org/officeDocument/2006/relationships/oleObject" Target="embeddings/Microsoft_Word_97_-_2003___1.doc"/><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D29ACA-8770-479A-9006-FE7E8A942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Normal.wpt</Template>
  <TotalTime>1</TotalTime>
  <Pages>16</Pages>
  <Words>1473</Words>
  <Characters>8400</Characters>
  <Application>Microsoft Office Word</Application>
  <DocSecurity>0</DocSecurity>
  <PresentationFormat/>
  <Lines>70</Lines>
  <Paragraphs>19</Paragraphs>
  <Slides>0</Slides>
  <Notes>0</Notes>
  <HiddenSlides>0</HiddenSlides>
  <MMClips>0</MMClips>
  <ScaleCrop>false</ScaleCrop>
  <Manager/>
  <Company/>
  <LinksUpToDate>false</LinksUpToDate>
  <CharactersWithSpaces>9854</CharactersWithSpaces>
  <SharedDoc>false</SharedDoc>
  <HLinks>
    <vt:vector size="216" baseType="variant">
      <vt:variant>
        <vt:i4>3342382</vt:i4>
      </vt:variant>
      <vt:variant>
        <vt:i4>180</vt:i4>
      </vt:variant>
      <vt:variant>
        <vt:i4>0</vt:i4>
      </vt:variant>
      <vt:variant>
        <vt:i4>5</vt:i4>
      </vt:variant>
      <vt:variant>
        <vt:lpwstr>mk:@MSITStore:D:\ZAMPS\books\php_manual_zh.chm::/res/language.oop5.cloning.html</vt:lpwstr>
      </vt:variant>
      <vt:variant>
        <vt:lpwstr/>
      </vt:variant>
      <vt:variant>
        <vt:i4>3670051</vt:i4>
      </vt:variant>
      <vt:variant>
        <vt:i4>177</vt:i4>
      </vt:variant>
      <vt:variant>
        <vt:i4>0</vt:i4>
      </vt:variant>
      <vt:variant>
        <vt:i4>5</vt:i4>
      </vt:variant>
      <vt:variant>
        <vt:lpwstr>mk:@MSITStore:D:\ZAMPS\books\php_manual_zh.chm::/res/language.oop5.overloading.html</vt:lpwstr>
      </vt:variant>
      <vt:variant>
        <vt:lpwstr/>
      </vt:variant>
      <vt:variant>
        <vt:i4>5767240</vt:i4>
      </vt:variant>
      <vt:variant>
        <vt:i4>174</vt:i4>
      </vt:variant>
      <vt:variant>
        <vt:i4>0</vt:i4>
      </vt:variant>
      <vt:variant>
        <vt:i4>5</vt:i4>
      </vt:variant>
      <vt:variant>
        <vt:lpwstr>mk:@MSITStore:D:\ZAMPS\books\php_manual_zh.chm::/res/language.oop5.decon.html</vt:lpwstr>
      </vt:variant>
      <vt:variant>
        <vt:lpwstr/>
      </vt:variant>
      <vt:variant>
        <vt:i4>4194310</vt:i4>
      </vt:variant>
      <vt:variant>
        <vt:i4>171</vt:i4>
      </vt:variant>
      <vt:variant>
        <vt:i4>0</vt:i4>
      </vt:variant>
      <vt:variant>
        <vt:i4>5</vt:i4>
      </vt:variant>
      <vt:variant>
        <vt:lpwstr>mk:@MSITStore:D:\ZAMPS\books\php_manual_zh.chm::/res/language.types.null.html</vt:lpwstr>
      </vt:variant>
      <vt:variant>
        <vt:lpwstr/>
      </vt:variant>
      <vt:variant>
        <vt:i4>3735600</vt:i4>
      </vt:variant>
      <vt:variant>
        <vt:i4>168</vt:i4>
      </vt:variant>
      <vt:variant>
        <vt:i4>0</vt:i4>
      </vt:variant>
      <vt:variant>
        <vt:i4>5</vt:i4>
      </vt:variant>
      <vt:variant>
        <vt:lpwstr>mk:@MSITStore:D:\ZAMPS\books\php_manual_zh.chm::/res/function.require.html</vt:lpwstr>
      </vt:variant>
      <vt:variant>
        <vt:lpwstr/>
      </vt:variant>
      <vt:variant>
        <vt:i4>2818096</vt:i4>
      </vt:variant>
      <vt:variant>
        <vt:i4>165</vt:i4>
      </vt:variant>
      <vt:variant>
        <vt:i4>0</vt:i4>
      </vt:variant>
      <vt:variant>
        <vt:i4>5</vt:i4>
      </vt:variant>
      <vt:variant>
        <vt:lpwstr>mk:@MSITStore:D:\ZAMPS\books\php_manual_zh.chm::/res/errorfunc.constants.html</vt:lpwstr>
      </vt:variant>
      <vt:variant>
        <vt:lpwstr>errorfunc.constants.errorlevels.e-error</vt:lpwstr>
      </vt:variant>
      <vt:variant>
        <vt:i4>3735600</vt:i4>
      </vt:variant>
      <vt:variant>
        <vt:i4>162</vt:i4>
      </vt:variant>
      <vt:variant>
        <vt:i4>0</vt:i4>
      </vt:variant>
      <vt:variant>
        <vt:i4>5</vt:i4>
      </vt:variant>
      <vt:variant>
        <vt:lpwstr>mk:@MSITStore:D:\ZAMPS\books\php_manual_zh.chm::/res/function.require.html</vt:lpwstr>
      </vt:variant>
      <vt:variant>
        <vt:lpwstr/>
      </vt:variant>
      <vt:variant>
        <vt:i4>5701707</vt:i4>
      </vt:variant>
      <vt:variant>
        <vt:i4>159</vt:i4>
      </vt:variant>
      <vt:variant>
        <vt:i4>0</vt:i4>
      </vt:variant>
      <vt:variant>
        <vt:i4>5</vt:i4>
      </vt:variant>
      <vt:variant>
        <vt:lpwstr>mk:@MSITStore:D:\ZAMPS\books\php_manual_zh.chm::/res/errorfunc.constants.html</vt:lpwstr>
      </vt:variant>
      <vt:variant>
        <vt:lpwstr>errorfunc.constants.errorlevels.e-warning</vt:lpwstr>
      </vt:variant>
      <vt:variant>
        <vt:i4>3342382</vt:i4>
      </vt:variant>
      <vt:variant>
        <vt:i4>156</vt:i4>
      </vt:variant>
      <vt:variant>
        <vt:i4>0</vt:i4>
      </vt:variant>
      <vt:variant>
        <vt:i4>5</vt:i4>
      </vt:variant>
      <vt:variant>
        <vt:lpwstr>mk:@MSITStore:D:\ZAMPS\books\php_manual_zh.chm::/res/language.oop5.cloning.html</vt:lpwstr>
      </vt:variant>
      <vt:variant>
        <vt:lpwstr/>
      </vt:variant>
      <vt:variant>
        <vt:i4>3670051</vt:i4>
      </vt:variant>
      <vt:variant>
        <vt:i4>153</vt:i4>
      </vt:variant>
      <vt:variant>
        <vt:i4>0</vt:i4>
      </vt:variant>
      <vt:variant>
        <vt:i4>5</vt:i4>
      </vt:variant>
      <vt:variant>
        <vt:lpwstr>mk:@MSITStore:D:\ZAMPS\books\php_manual_zh.chm::/res/language.oop5.overloading.html</vt:lpwstr>
      </vt:variant>
      <vt:variant>
        <vt:lpwstr/>
      </vt:variant>
      <vt:variant>
        <vt:i4>5767240</vt:i4>
      </vt:variant>
      <vt:variant>
        <vt:i4>150</vt:i4>
      </vt:variant>
      <vt:variant>
        <vt:i4>0</vt:i4>
      </vt:variant>
      <vt:variant>
        <vt:i4>5</vt:i4>
      </vt:variant>
      <vt:variant>
        <vt:lpwstr>mk:@MSITStore:D:\ZAMPS\books\php_manual_zh.chm::/res/language.oop5.decon.html</vt:lpwstr>
      </vt:variant>
      <vt:variant>
        <vt:lpwstr/>
      </vt:variant>
      <vt:variant>
        <vt:i4>7405619</vt:i4>
      </vt:variant>
      <vt:variant>
        <vt:i4>147</vt:i4>
      </vt:variant>
      <vt:variant>
        <vt:i4>0</vt:i4>
      </vt:variant>
      <vt:variant>
        <vt:i4>5</vt:i4>
      </vt:variant>
      <vt:variant>
        <vt:lpwstr>mk:@MSITStore:D:\ZAMPS\books\php_manual_zh.chm::/res/language.pseudo-types.html</vt:lpwstr>
      </vt:variant>
      <vt:variant>
        <vt:lpwstr>language.types.mixed</vt:lpwstr>
      </vt:variant>
      <vt:variant>
        <vt:i4>1179701</vt:i4>
      </vt:variant>
      <vt:variant>
        <vt:i4>140</vt:i4>
      </vt:variant>
      <vt:variant>
        <vt:i4>0</vt:i4>
      </vt:variant>
      <vt:variant>
        <vt:i4>5</vt:i4>
      </vt:variant>
      <vt:variant>
        <vt:lpwstr/>
      </vt:variant>
      <vt:variant>
        <vt:lpwstr>_Toc355871490</vt:lpwstr>
      </vt:variant>
      <vt:variant>
        <vt:i4>1245237</vt:i4>
      </vt:variant>
      <vt:variant>
        <vt:i4>134</vt:i4>
      </vt:variant>
      <vt:variant>
        <vt:i4>0</vt:i4>
      </vt:variant>
      <vt:variant>
        <vt:i4>5</vt:i4>
      </vt:variant>
      <vt:variant>
        <vt:lpwstr/>
      </vt:variant>
      <vt:variant>
        <vt:lpwstr>_Toc355871489</vt:lpwstr>
      </vt:variant>
      <vt:variant>
        <vt:i4>1245237</vt:i4>
      </vt:variant>
      <vt:variant>
        <vt:i4>128</vt:i4>
      </vt:variant>
      <vt:variant>
        <vt:i4>0</vt:i4>
      </vt:variant>
      <vt:variant>
        <vt:i4>5</vt:i4>
      </vt:variant>
      <vt:variant>
        <vt:lpwstr/>
      </vt:variant>
      <vt:variant>
        <vt:lpwstr>_Toc355871488</vt:lpwstr>
      </vt:variant>
      <vt:variant>
        <vt:i4>1245237</vt:i4>
      </vt:variant>
      <vt:variant>
        <vt:i4>122</vt:i4>
      </vt:variant>
      <vt:variant>
        <vt:i4>0</vt:i4>
      </vt:variant>
      <vt:variant>
        <vt:i4>5</vt:i4>
      </vt:variant>
      <vt:variant>
        <vt:lpwstr/>
      </vt:variant>
      <vt:variant>
        <vt:lpwstr>_Toc355871487</vt:lpwstr>
      </vt:variant>
      <vt:variant>
        <vt:i4>1245237</vt:i4>
      </vt:variant>
      <vt:variant>
        <vt:i4>116</vt:i4>
      </vt:variant>
      <vt:variant>
        <vt:i4>0</vt:i4>
      </vt:variant>
      <vt:variant>
        <vt:i4>5</vt:i4>
      </vt:variant>
      <vt:variant>
        <vt:lpwstr/>
      </vt:variant>
      <vt:variant>
        <vt:lpwstr>_Toc355871486</vt:lpwstr>
      </vt:variant>
      <vt:variant>
        <vt:i4>1245237</vt:i4>
      </vt:variant>
      <vt:variant>
        <vt:i4>110</vt:i4>
      </vt:variant>
      <vt:variant>
        <vt:i4>0</vt:i4>
      </vt:variant>
      <vt:variant>
        <vt:i4>5</vt:i4>
      </vt:variant>
      <vt:variant>
        <vt:lpwstr/>
      </vt:variant>
      <vt:variant>
        <vt:lpwstr>_Toc355871485</vt:lpwstr>
      </vt:variant>
      <vt:variant>
        <vt:i4>1245237</vt:i4>
      </vt:variant>
      <vt:variant>
        <vt:i4>104</vt:i4>
      </vt:variant>
      <vt:variant>
        <vt:i4>0</vt:i4>
      </vt:variant>
      <vt:variant>
        <vt:i4>5</vt:i4>
      </vt:variant>
      <vt:variant>
        <vt:lpwstr/>
      </vt:variant>
      <vt:variant>
        <vt:lpwstr>_Toc355871484</vt:lpwstr>
      </vt:variant>
      <vt:variant>
        <vt:i4>1245237</vt:i4>
      </vt:variant>
      <vt:variant>
        <vt:i4>98</vt:i4>
      </vt:variant>
      <vt:variant>
        <vt:i4>0</vt:i4>
      </vt:variant>
      <vt:variant>
        <vt:i4>5</vt:i4>
      </vt:variant>
      <vt:variant>
        <vt:lpwstr/>
      </vt:variant>
      <vt:variant>
        <vt:lpwstr>_Toc355871483</vt:lpwstr>
      </vt:variant>
      <vt:variant>
        <vt:i4>1245237</vt:i4>
      </vt:variant>
      <vt:variant>
        <vt:i4>92</vt:i4>
      </vt:variant>
      <vt:variant>
        <vt:i4>0</vt:i4>
      </vt:variant>
      <vt:variant>
        <vt:i4>5</vt:i4>
      </vt:variant>
      <vt:variant>
        <vt:lpwstr/>
      </vt:variant>
      <vt:variant>
        <vt:lpwstr>_Toc355871482</vt:lpwstr>
      </vt:variant>
      <vt:variant>
        <vt:i4>1245237</vt:i4>
      </vt:variant>
      <vt:variant>
        <vt:i4>86</vt:i4>
      </vt:variant>
      <vt:variant>
        <vt:i4>0</vt:i4>
      </vt:variant>
      <vt:variant>
        <vt:i4>5</vt:i4>
      </vt:variant>
      <vt:variant>
        <vt:lpwstr/>
      </vt:variant>
      <vt:variant>
        <vt:lpwstr>_Toc355871481</vt:lpwstr>
      </vt:variant>
      <vt:variant>
        <vt:i4>1245237</vt:i4>
      </vt:variant>
      <vt:variant>
        <vt:i4>80</vt:i4>
      </vt:variant>
      <vt:variant>
        <vt:i4>0</vt:i4>
      </vt:variant>
      <vt:variant>
        <vt:i4>5</vt:i4>
      </vt:variant>
      <vt:variant>
        <vt:lpwstr/>
      </vt:variant>
      <vt:variant>
        <vt:lpwstr>_Toc355871480</vt:lpwstr>
      </vt:variant>
      <vt:variant>
        <vt:i4>1835061</vt:i4>
      </vt:variant>
      <vt:variant>
        <vt:i4>74</vt:i4>
      </vt:variant>
      <vt:variant>
        <vt:i4>0</vt:i4>
      </vt:variant>
      <vt:variant>
        <vt:i4>5</vt:i4>
      </vt:variant>
      <vt:variant>
        <vt:lpwstr/>
      </vt:variant>
      <vt:variant>
        <vt:lpwstr>_Toc355871479</vt:lpwstr>
      </vt:variant>
      <vt:variant>
        <vt:i4>1835061</vt:i4>
      </vt:variant>
      <vt:variant>
        <vt:i4>68</vt:i4>
      </vt:variant>
      <vt:variant>
        <vt:i4>0</vt:i4>
      </vt:variant>
      <vt:variant>
        <vt:i4>5</vt:i4>
      </vt:variant>
      <vt:variant>
        <vt:lpwstr/>
      </vt:variant>
      <vt:variant>
        <vt:lpwstr>_Toc355871478</vt:lpwstr>
      </vt:variant>
      <vt:variant>
        <vt:i4>1835061</vt:i4>
      </vt:variant>
      <vt:variant>
        <vt:i4>62</vt:i4>
      </vt:variant>
      <vt:variant>
        <vt:i4>0</vt:i4>
      </vt:variant>
      <vt:variant>
        <vt:i4>5</vt:i4>
      </vt:variant>
      <vt:variant>
        <vt:lpwstr/>
      </vt:variant>
      <vt:variant>
        <vt:lpwstr>_Toc355871477</vt:lpwstr>
      </vt:variant>
      <vt:variant>
        <vt:i4>1835061</vt:i4>
      </vt:variant>
      <vt:variant>
        <vt:i4>56</vt:i4>
      </vt:variant>
      <vt:variant>
        <vt:i4>0</vt:i4>
      </vt:variant>
      <vt:variant>
        <vt:i4>5</vt:i4>
      </vt:variant>
      <vt:variant>
        <vt:lpwstr/>
      </vt:variant>
      <vt:variant>
        <vt:lpwstr>_Toc355871476</vt:lpwstr>
      </vt:variant>
      <vt:variant>
        <vt:i4>1835061</vt:i4>
      </vt:variant>
      <vt:variant>
        <vt:i4>50</vt:i4>
      </vt:variant>
      <vt:variant>
        <vt:i4>0</vt:i4>
      </vt:variant>
      <vt:variant>
        <vt:i4>5</vt:i4>
      </vt:variant>
      <vt:variant>
        <vt:lpwstr/>
      </vt:variant>
      <vt:variant>
        <vt:lpwstr>_Toc355871475</vt:lpwstr>
      </vt:variant>
      <vt:variant>
        <vt:i4>1835061</vt:i4>
      </vt:variant>
      <vt:variant>
        <vt:i4>44</vt:i4>
      </vt:variant>
      <vt:variant>
        <vt:i4>0</vt:i4>
      </vt:variant>
      <vt:variant>
        <vt:i4>5</vt:i4>
      </vt:variant>
      <vt:variant>
        <vt:lpwstr/>
      </vt:variant>
      <vt:variant>
        <vt:lpwstr>_Toc355871474</vt:lpwstr>
      </vt:variant>
      <vt:variant>
        <vt:i4>1835061</vt:i4>
      </vt:variant>
      <vt:variant>
        <vt:i4>38</vt:i4>
      </vt:variant>
      <vt:variant>
        <vt:i4>0</vt:i4>
      </vt:variant>
      <vt:variant>
        <vt:i4>5</vt:i4>
      </vt:variant>
      <vt:variant>
        <vt:lpwstr/>
      </vt:variant>
      <vt:variant>
        <vt:lpwstr>_Toc355871473</vt:lpwstr>
      </vt:variant>
      <vt:variant>
        <vt:i4>1835061</vt:i4>
      </vt:variant>
      <vt:variant>
        <vt:i4>32</vt:i4>
      </vt:variant>
      <vt:variant>
        <vt:i4>0</vt:i4>
      </vt:variant>
      <vt:variant>
        <vt:i4>5</vt:i4>
      </vt:variant>
      <vt:variant>
        <vt:lpwstr/>
      </vt:variant>
      <vt:variant>
        <vt:lpwstr>_Toc355871472</vt:lpwstr>
      </vt:variant>
      <vt:variant>
        <vt:i4>1835061</vt:i4>
      </vt:variant>
      <vt:variant>
        <vt:i4>26</vt:i4>
      </vt:variant>
      <vt:variant>
        <vt:i4>0</vt:i4>
      </vt:variant>
      <vt:variant>
        <vt:i4>5</vt:i4>
      </vt:variant>
      <vt:variant>
        <vt:lpwstr/>
      </vt:variant>
      <vt:variant>
        <vt:lpwstr>_Toc355871471</vt:lpwstr>
      </vt:variant>
      <vt:variant>
        <vt:i4>1835061</vt:i4>
      </vt:variant>
      <vt:variant>
        <vt:i4>20</vt:i4>
      </vt:variant>
      <vt:variant>
        <vt:i4>0</vt:i4>
      </vt:variant>
      <vt:variant>
        <vt:i4>5</vt:i4>
      </vt:variant>
      <vt:variant>
        <vt:lpwstr/>
      </vt:variant>
      <vt:variant>
        <vt:lpwstr>_Toc355871470</vt:lpwstr>
      </vt:variant>
      <vt:variant>
        <vt:i4>1900597</vt:i4>
      </vt:variant>
      <vt:variant>
        <vt:i4>14</vt:i4>
      </vt:variant>
      <vt:variant>
        <vt:i4>0</vt:i4>
      </vt:variant>
      <vt:variant>
        <vt:i4>5</vt:i4>
      </vt:variant>
      <vt:variant>
        <vt:lpwstr/>
      </vt:variant>
      <vt:variant>
        <vt:lpwstr>_Toc355871469</vt:lpwstr>
      </vt:variant>
      <vt:variant>
        <vt:i4>1900597</vt:i4>
      </vt:variant>
      <vt:variant>
        <vt:i4>8</vt:i4>
      </vt:variant>
      <vt:variant>
        <vt:i4>0</vt:i4>
      </vt:variant>
      <vt:variant>
        <vt:i4>5</vt:i4>
      </vt:variant>
      <vt:variant>
        <vt:lpwstr/>
      </vt:variant>
      <vt:variant>
        <vt:lpwstr>_Toc355871468</vt:lpwstr>
      </vt:variant>
      <vt:variant>
        <vt:i4>1900597</vt:i4>
      </vt:variant>
      <vt:variant>
        <vt:i4>2</vt:i4>
      </vt:variant>
      <vt:variant>
        <vt:i4>0</vt:i4>
      </vt:variant>
      <vt:variant>
        <vt:i4>5</vt:i4>
      </vt:variant>
      <vt:variant>
        <vt:lpwstr/>
      </vt:variant>
      <vt:variant>
        <vt:lpwstr>_Toc355871467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Php与Java不同之处</dc:title>
  <dc:subject/>
  <dc:creator>Administrator</dc:creator>
  <cp:keywords/>
  <dc:description/>
  <cp:lastModifiedBy>张宝财</cp:lastModifiedBy>
  <cp:revision>2</cp:revision>
  <dcterms:created xsi:type="dcterms:W3CDTF">2013-09-02T04:01:00Z</dcterms:created>
  <dcterms:modified xsi:type="dcterms:W3CDTF">2013-09-02T04:01:00Z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2052-8.1.0.3656</vt:lpwstr>
  </property>
</Properties>
</file>